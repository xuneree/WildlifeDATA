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D9541">
      <w:pPr>
        <w:pStyle w:val="31"/>
        <w:jc w:val="center"/>
      </w:pPr>
      <w:r>
        <w:rPr>
          <w:rFonts w:ascii="微软雅黑" w:hAnsi="微软雅黑" w:eastAsia="微软雅黑"/>
        </w:rPr>
        <w:t>红外相机</w:t>
      </w:r>
      <w:r>
        <w:rPr>
          <w:rFonts w:hint="eastAsia" w:ascii="微软雅黑" w:hAnsi="微软雅黑" w:eastAsia="微软雅黑"/>
          <w:lang w:val="en-US" w:eastAsia="zh-CN"/>
        </w:rPr>
        <w:t>数据管理</w:t>
      </w:r>
      <w:r>
        <w:rPr>
          <w:rFonts w:ascii="微软雅黑" w:hAnsi="微软雅黑" w:eastAsia="微软雅黑"/>
        </w:rPr>
        <w:t>平台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数据库设计文档</w:t>
      </w:r>
      <w:bookmarkStart w:id="0" w:name="_GoBack"/>
      <w:bookmarkEnd w:id="0"/>
    </w:p>
    <w:p w14:paraId="516E094F">
      <w:pPr>
        <w:pStyle w:val="26"/>
      </w:pPr>
      <w:r>
        <w:t>V1.3  |  2026年10月15日  |  PostgreSQL + PostGIS</w:t>
      </w:r>
    </w:p>
    <w:p w14:paraId="432442E6">
      <w:r>
        <w:rPr>
          <w:rFonts w:ascii="微软雅黑" w:hAnsi="微软雅黑" w:eastAsia="微软雅黑"/>
          <w:sz w:val="21"/>
        </w:rPr>
        <w:t>已确认业务要求与数据库实现建议分层表达。供项目评审、Codex 建模及后续迁移脚本开发使用。</w:t>
      </w:r>
    </w:p>
    <w:p w14:paraId="537A1499">
      <w:pPr>
        <w:pStyle w:val="3"/>
      </w:pPr>
      <w:r>
        <w:rPr>
          <w:rFonts w:ascii="微软雅黑" w:hAnsi="微软雅黑" w:eastAsia="微软雅黑"/>
        </w:rPr>
        <w:t>1. 文档定位与范围</w:t>
      </w:r>
    </w:p>
    <w:p w14:paraId="16483CDD">
      <w:r>
        <w:t>版本：V1.3（模块 01 审阅同步版）；日期：2026-10-15。技术基线为 PostgreSQL + PostGIS。模块 01 以已审阅详细需求 V1.0 为准；本次仅修订设计文档，未执行数据库迁移，现有程序仍可能使用 V1.2 字段。原始 V1.2 文档保留作为来源归档。</w:t>
      </w:r>
    </w:p>
    <w:p w14:paraId="78AD23BD">
      <w:r>
        <w:t>当前业务链：野外相机拍摄 → 每约两个月维护及取回数据 → 本地完成视频/图片的物种标注和复核 → 导出 XMP → 平台导入 → 第一期 Excel 个体标签导入、第二期平台内人工豹个体标注（两期均不含 AI） → 个体管理、繁殖记录和空间可视化。视频占多数；XMP 仅表示文件级物种标签，不含数量、帧时间或检测框。</w:t>
      </w:r>
    </w:p>
    <w:p w14:paraId="5E6FC506">
      <w:r>
        <w:rPr>
          <w:rFonts w:ascii="微软雅黑" w:hAnsi="微软雅黑" w:eastAsia="微软雅黑"/>
          <w:sz w:val="21"/>
        </w:rPr>
        <w:t>版本边界：本文的‘确定’表示用户已确认的业务原则；‘实现建议’表示推荐但可在落地时调整的数据库细节；‘待验证’表示需用真实样例检验。</w:t>
      </w:r>
    </w:p>
    <w:p w14:paraId="52D9839B">
      <w:pPr>
        <w:pStyle w:val="3"/>
      </w:pPr>
      <w:r>
        <w:rPr>
          <w:rFonts w:ascii="微软雅黑" w:hAnsi="微软雅黑" w:eastAsia="微软雅黑"/>
        </w:rPr>
        <w:t>2. 核心设计决定</w:t>
      </w:r>
    </w:p>
    <w:p w14:paraId="488CF539">
      <w:r>
        <w:t>① 平台采用统一业务数据库，按相机监测（含两级区域与固定选项字典）、媒体管理、物种标注、个体管理、繁殖管理和系统审计划分业务模块。</w:t>
      </w:r>
    </w:p>
    <w:p w14:paraId="34B5DFB5">
      <w:r>
        <w:rPr>
          <w:rFonts w:ascii="微软雅黑" w:hAnsi="微软雅黑" w:eastAsia="微软雅黑"/>
          <w:sz w:val="21"/>
        </w:rPr>
        <w:t>② camera_deployment 记录每个位点、每台相机在一个已结束工作周期中的实际运行情况，以及周期结束时的维护和数据回收信息；回收批次对应本次取回的影像。</w:t>
      </w:r>
    </w:p>
    <w:p w14:paraId="25421332">
      <w:r>
        <w:t>③ 位点按 region_level1 → region_level2 → camera_site 归属，一级区域内 site_code 唯一；位点必须属于二级区域。camera_site 记录经纬度、首次布设日期、默认单侧布设类型及启用/停用状态。</w:t>
      </w:r>
    </w:p>
    <w:p w14:paraId="4A11DE2A">
      <w:r>
        <w:rPr>
          <w:rFonts w:ascii="微软雅黑" w:hAnsi="微软雅黑" w:eastAsia="微软雅黑"/>
          <w:sz w:val="21"/>
        </w:rPr>
        <w:t>④ media_asset 通过 camera_deployment_id 归属具体工作与回收周期；captured_at 在首次导入时取原始文件修改时间，校准值保存在可空的 time_corrected_at。</w:t>
      </w:r>
    </w:p>
    <w:p w14:paraId="03200524">
      <w:r>
        <w:rPr>
          <w:rFonts w:ascii="微软雅黑" w:hAnsi="微软雅黑" w:eastAsia="微软雅黑"/>
          <w:sz w:val="21"/>
        </w:rPr>
        <w:t>⑤ 物种标注通过 XMP 批量导入，记录标注人员、复核状态、复核人员和导入时间；再次导入时更新相应文件的当前有效物种标签，并保留导入历史。</w:t>
      </w:r>
    </w:p>
    <w:p w14:paraId="134A0EDB">
      <w:r>
        <w:rPr>
          <w:rFonts w:ascii="微软雅黑" w:hAnsi="微软雅黑" w:eastAsia="微软雅黑"/>
          <w:sz w:val="21"/>
        </w:rPr>
        <w:t>⑥ individual_occurrence 记录已确认身份的媒体级个体出现情况；未知个体使用系统标签 unknown_individual。individual_annotation_status 取值为 unannotated 或 annotated。</w:t>
      </w:r>
    </w:p>
    <w:p w14:paraId="77C6881E">
      <w:r>
        <w:rPr>
          <w:rFonts w:ascii="微软雅黑" w:hAnsi="微软雅黑" w:eastAsia="微软雅黑"/>
          <w:sz w:val="21"/>
        </w:rPr>
        <w:t>⑦ 每只豹使用稳定的 individual.id；幼崽独立后更新 individual_code，并将原编号保存至 individual_alias 作为历史编号。</w:t>
      </w:r>
    </w:p>
    <w:p w14:paraId="10C7BA20">
      <w:r>
        <w:rPr>
          <w:rFonts w:ascii="微软雅黑" w:hAnsi="微软雅黑" w:eastAsia="微软雅黑"/>
          <w:sz w:val="21"/>
        </w:rPr>
        <w:t>⑧ individual.profile_id 关联 individual_profile.id，表示当前选用的人工整理或拼合的个体代表性图像。</w:t>
      </w:r>
    </w:p>
    <w:p w14:paraId="6384F711">
      <w:pPr>
        <w:pStyle w:val="3"/>
      </w:pPr>
      <w:r>
        <w:rPr>
          <w:rFonts w:ascii="微软雅黑" w:hAnsi="微软雅黑" w:eastAsia="微软雅黑"/>
        </w:rPr>
        <w:t>3. 命名、类型与约束约定</w:t>
      </w:r>
    </w:p>
    <w:p w14:paraId="4B6B96FB">
      <w:r>
        <w:t>命名：表名为单数 snake_case；主键 id；外键 &lt;目标业务对象&gt;_id；业务编号 _code；时间点 _at；时间点时段 _start_at/_end_at；仅日期字段 _date、日期区间 _start_date/_end_date；状态 _status；类型 _type；数量 _count；文件大小 _bytes；备注统一 notes。复用词根：数据回收全部 data_retrieval_*；相机标识 device_code、型号 device_type；个体主编号 individual_code。</w:t>
      </w:r>
    </w:p>
    <w:p w14:paraId="05717004">
      <w:r>
        <w:t>时间：明确时间点使用 TIMESTAMPTZ；仅日期或日期区间使用 DATE。模块 01 的首次布设、工作起止及数据取回使用 DATE，不附加虚构的午夜时刻或时区；媒体拍摄和系统审计仍保存时间点。原始文件的‘修改时间’作为拍摄时间的数据来源属于业务约定，不代表天然可靠；首次导入后不得静默重写。</w:t>
      </w:r>
    </w:p>
    <w:p w14:paraId="412D505F">
      <w:r>
        <w:rPr>
          <w:rFonts w:ascii="微软雅黑" w:hAnsi="微软雅黑" w:eastAsia="微软雅黑"/>
          <w:sz w:val="21"/>
        </w:rPr>
        <w:t>UUID 主键由数据库或应用生成。外键缺失数据需显式定义处理规则，不伪造关联。代码字段以 VARCHAR 表示，业务代码是否全局唯一由约束明确。</w:t>
      </w:r>
    </w:p>
    <w:p w14:paraId="7BB4FD01">
      <w:r>
        <w:rPr>
          <w:rFonts w:ascii="微软雅黑" w:hAnsi="微软雅黑" w:eastAsia="微软雅黑"/>
          <w:sz w:val="21"/>
        </w:rPr>
        <w:t>版本策略：初期先采用直接查询和必要索引；缓存、物化视图、派生的‘独立探测事件’和家域估计不纳入基础事实表。</w:t>
      </w:r>
    </w:p>
    <w:p w14:paraId="05AF279E">
      <w:pPr>
        <w:pStyle w:val="3"/>
      </w:pPr>
      <w:r>
        <w:rPr>
          <w:rFonts w:ascii="微软雅黑" w:hAnsi="微软雅黑" w:eastAsia="微软雅黑"/>
        </w:rPr>
        <w:t>4. 整体设计思路与基础数据表</w:t>
      </w:r>
    </w:p>
    <w:p w14:paraId="3C542FD8">
      <w:r>
        <w:rPr>
          <w:rFonts w:ascii="微软雅黑" w:hAnsi="微软雅黑" w:eastAsia="微软雅黑"/>
          <w:sz w:val="21"/>
        </w:rPr>
        <w:t>平台采用统一数据库、分业务模块组织的结构。以相机位点和工作回收周期为监测背景，以视频/图片为原始数据载体，以物种标注和个体出现记录为两层识别结果，再以个体档案、亲缘关系和繁殖事件组织长期监测信息。空间可视化和生态统计通过关联基础记录获取数据，不另建一套重复的影像与标注数据。</w:t>
      </w:r>
    </w:p>
    <w:p w14:paraId="4E5D3C1E">
      <w:pPr>
        <w:pStyle w:val="4"/>
      </w:pPr>
      <w:r>
        <w:rPr>
          <w:rFonts w:ascii="微软雅黑" w:hAnsi="微软雅黑" w:eastAsia="微软雅黑"/>
        </w:rPr>
        <w:t>4.1 基础数据表及职责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2674"/>
        <w:gridCol w:w="5559"/>
      </w:tblGrid>
      <w:tr w14:paraId="14FA9D21">
        <w:trPr>
          <w:jc w:val="center"/>
        </w:trPr>
        <w:tc>
          <w:tcPr>
            <w:tcW w:w="1646" w:type="dxa"/>
          </w:tcPr>
          <w:p w14:paraId="3123C1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业务模块</w:t>
            </w:r>
          </w:p>
        </w:tc>
        <w:tc>
          <w:tcPr>
            <w:tcW w:w="2674" w:type="dxa"/>
          </w:tcPr>
          <w:p w14:paraId="4164CC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底表</w:t>
            </w:r>
          </w:p>
        </w:tc>
        <w:tc>
          <w:tcPr>
            <w:tcW w:w="5559" w:type="dxa"/>
          </w:tcPr>
          <w:p w14:paraId="5F5AD6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主要作用</w:t>
            </w:r>
          </w:p>
        </w:tc>
      </w:tr>
      <w:tr w14:paraId="48B7C2F2">
        <w:trPr>
          <w:jc w:val="center"/>
        </w:trPr>
        <w:tc>
          <w:tcPr>
            <w:tcW w:w="1646" w:type="dxa"/>
          </w:tcPr>
          <w:p w14:paraId="7724F3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相机监测</w:t>
            </w:r>
          </w:p>
        </w:tc>
        <w:tc>
          <w:tcPr>
            <w:tcW w:w="2674" w:type="dxa"/>
          </w:tcPr>
          <w:p w14:paraId="7AF8C36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camera_site</w:t>
            </w:r>
          </w:p>
        </w:tc>
        <w:tc>
          <w:tcPr>
            <w:tcW w:w="5559" w:type="dxa"/>
          </w:tcPr>
          <w:p w14:paraId="49310451">
            <w:pPr>
              <w:spacing w:after="20"/>
              <w:rPr>
                <w:color w:val="376092" w:themeColor="accent1" w:themeShade="BF"/>
              </w:rPr>
            </w:pPr>
            <w:r>
              <w:t>位点基础信息、坐标、生境、首次布设日期、布设类型与启用/停用状态</w:t>
            </w:r>
          </w:p>
        </w:tc>
      </w:tr>
      <w:tr w14:paraId="616CAC09">
        <w:trPr>
          <w:jc w:val="center"/>
        </w:trPr>
        <w:tc>
          <w:tcPr>
            <w:tcW w:w="1646" w:type="dxa"/>
          </w:tcPr>
          <w:p w14:paraId="0FAB01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相机监测</w:t>
            </w:r>
          </w:p>
        </w:tc>
        <w:tc>
          <w:tcPr>
            <w:tcW w:w="2674" w:type="dxa"/>
          </w:tcPr>
          <w:p w14:paraId="26DE03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camera_deployment</w:t>
            </w:r>
          </w:p>
        </w:tc>
        <w:tc>
          <w:tcPr>
            <w:tcW w:w="5559" w:type="dxa"/>
          </w:tcPr>
          <w:p w14:paraId="59FB99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逐相机、逐回收批次保存工作时段、维护、取回数据和异常信息</w:t>
            </w:r>
          </w:p>
        </w:tc>
      </w:tr>
      <w:tr w14:paraId="1FF588B6">
        <w:trPr>
          <w:jc w:val="center"/>
        </w:trPr>
        <w:tc>
          <w:tcPr>
            <w:tcW w:w="1646" w:type="dxa"/>
          </w:tcPr>
          <w:p w14:paraId="20917C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759043A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media_asset</w:t>
            </w:r>
          </w:p>
        </w:tc>
        <w:tc>
          <w:tcPr>
            <w:tcW w:w="5559" w:type="dxa"/>
          </w:tcPr>
          <w:p w14:paraId="0CC2DF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保存原始视频和图片的索引、拍摄时间及所属工作回收周期</w:t>
            </w:r>
          </w:p>
        </w:tc>
      </w:tr>
      <w:tr w14:paraId="12B5A86B">
        <w:trPr>
          <w:jc w:val="center"/>
        </w:trPr>
        <w:tc>
          <w:tcPr>
            <w:tcW w:w="1646" w:type="dxa"/>
          </w:tcPr>
          <w:p w14:paraId="6C46A7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3471A6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media_derivative</w:t>
            </w:r>
          </w:p>
        </w:tc>
        <w:tc>
          <w:tcPr>
            <w:tcW w:w="5559" w:type="dxa"/>
          </w:tcPr>
          <w:p w14:paraId="089E4A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保存代理视频、缩略图和代表帧等派生文件</w:t>
            </w:r>
          </w:p>
        </w:tc>
      </w:tr>
      <w:tr w14:paraId="7FAFBAAA">
        <w:trPr>
          <w:jc w:val="center"/>
        </w:trPr>
        <w:tc>
          <w:tcPr>
            <w:tcW w:w="1646" w:type="dxa"/>
          </w:tcPr>
          <w:p w14:paraId="0B2EF8B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583A70D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</w:t>
            </w:r>
          </w:p>
        </w:tc>
        <w:tc>
          <w:tcPr>
            <w:tcW w:w="5559" w:type="dxa"/>
          </w:tcPr>
          <w:p w14:paraId="74178D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定义素材标签和系统保留的 unknown_individual 标签</w:t>
            </w:r>
          </w:p>
        </w:tc>
      </w:tr>
      <w:tr w14:paraId="61C2F7B8">
        <w:trPr>
          <w:jc w:val="center"/>
        </w:trPr>
        <w:tc>
          <w:tcPr>
            <w:tcW w:w="1646" w:type="dxa"/>
          </w:tcPr>
          <w:p w14:paraId="43BB42A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2B375C9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media_tag</w:t>
            </w:r>
          </w:p>
        </w:tc>
        <w:tc>
          <w:tcPr>
            <w:tcW w:w="5559" w:type="dxa"/>
          </w:tcPr>
          <w:p w14:paraId="3F20C6D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建立媒体文件与标签的多对多关联</w:t>
            </w:r>
          </w:p>
        </w:tc>
      </w:tr>
      <w:tr w14:paraId="39560854">
        <w:trPr>
          <w:jc w:val="center"/>
        </w:trPr>
        <w:tc>
          <w:tcPr>
            <w:tcW w:w="1646" w:type="dxa"/>
          </w:tcPr>
          <w:p w14:paraId="4452B91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2E11483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</w:t>
            </w:r>
          </w:p>
        </w:tc>
        <w:tc>
          <w:tcPr>
            <w:tcW w:w="5559" w:type="dxa"/>
          </w:tcPr>
          <w:p w14:paraId="03FF24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维护物种编码、中文名和学名</w:t>
            </w:r>
          </w:p>
        </w:tc>
      </w:tr>
      <w:tr w14:paraId="186F4FAA">
        <w:trPr>
          <w:jc w:val="center"/>
        </w:trPr>
        <w:tc>
          <w:tcPr>
            <w:tcW w:w="1646" w:type="dxa"/>
          </w:tcPr>
          <w:p w14:paraId="0A447B2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5791451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</w:t>
            </w:r>
          </w:p>
        </w:tc>
        <w:tc>
          <w:tcPr>
            <w:tcW w:w="5559" w:type="dxa"/>
          </w:tcPr>
          <w:p w14:paraId="70BD01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记录每次 XMP 批量导入的人员、状态与统计信息</w:t>
            </w:r>
          </w:p>
        </w:tc>
      </w:tr>
      <w:tr w14:paraId="03D61739">
        <w:trPr>
          <w:jc w:val="center"/>
        </w:trPr>
        <w:tc>
          <w:tcPr>
            <w:tcW w:w="1646" w:type="dxa"/>
          </w:tcPr>
          <w:p w14:paraId="3C254F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28331E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annotation_import_item</w:t>
            </w:r>
          </w:p>
        </w:tc>
        <w:tc>
          <w:tcPr>
            <w:tcW w:w="5559" w:type="dxa"/>
          </w:tcPr>
          <w:p w14:paraId="7BE5CD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逐文件记录 XMP 导入匹配结果及覆盖前后内容</w:t>
            </w:r>
          </w:p>
        </w:tc>
      </w:tr>
      <w:tr w14:paraId="2295A9AC">
        <w:trPr>
          <w:jc w:val="center"/>
        </w:trPr>
        <w:tc>
          <w:tcPr>
            <w:tcW w:w="1646" w:type="dxa"/>
          </w:tcPr>
          <w:p w14:paraId="52413DE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039535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species_annotation</w:t>
            </w:r>
          </w:p>
        </w:tc>
        <w:tc>
          <w:tcPr>
            <w:tcW w:w="5559" w:type="dxa"/>
          </w:tcPr>
          <w:p w14:paraId="5B3B72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保存媒体文件当前有效的物种标签</w:t>
            </w:r>
          </w:p>
        </w:tc>
      </w:tr>
      <w:tr w14:paraId="4175C53F">
        <w:trPr>
          <w:jc w:val="center"/>
        </w:trPr>
        <w:tc>
          <w:tcPr>
            <w:tcW w:w="1646" w:type="dxa"/>
          </w:tcPr>
          <w:p w14:paraId="03768D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0735AD1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</w:t>
            </w:r>
          </w:p>
        </w:tc>
        <w:tc>
          <w:tcPr>
            <w:tcW w:w="5559" w:type="dxa"/>
          </w:tcPr>
          <w:p w14:paraId="7D98D2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保存豹等已建立身份的个体档案与当前编号</w:t>
            </w:r>
          </w:p>
        </w:tc>
      </w:tr>
      <w:tr w14:paraId="102FC9DA">
        <w:trPr>
          <w:jc w:val="center"/>
        </w:trPr>
        <w:tc>
          <w:tcPr>
            <w:tcW w:w="1646" w:type="dxa"/>
          </w:tcPr>
          <w:p w14:paraId="4060B8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37185C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individual_profile</w:t>
            </w:r>
          </w:p>
        </w:tc>
        <w:tc>
          <w:tcPr>
            <w:tcW w:w="5559" w:type="dxa"/>
          </w:tcPr>
          <w:p w14:paraId="3383B5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保存人工整理或拼合的个体代表性图像</w:t>
            </w:r>
          </w:p>
        </w:tc>
      </w:tr>
      <w:tr w14:paraId="0CD1F838">
        <w:trPr>
          <w:jc w:val="center"/>
        </w:trPr>
        <w:tc>
          <w:tcPr>
            <w:tcW w:w="1646" w:type="dxa"/>
          </w:tcPr>
          <w:p w14:paraId="40055B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7BE806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individual_alias</w:t>
            </w:r>
          </w:p>
        </w:tc>
        <w:tc>
          <w:tcPr>
            <w:tcW w:w="5559" w:type="dxa"/>
          </w:tcPr>
          <w:p w14:paraId="585CBC0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保存同一个体的历史编号</w:t>
            </w:r>
          </w:p>
        </w:tc>
      </w:tr>
      <w:tr w14:paraId="6A32FEAA">
        <w:trPr>
          <w:jc w:val="center"/>
        </w:trPr>
        <w:tc>
          <w:tcPr>
            <w:tcW w:w="1646" w:type="dxa"/>
          </w:tcPr>
          <w:p w14:paraId="177EF0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6B9E9D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individual_occurrence</w:t>
            </w:r>
          </w:p>
        </w:tc>
        <w:tc>
          <w:tcPr>
            <w:tcW w:w="5559" w:type="dxa"/>
          </w:tcPr>
          <w:p w14:paraId="7CF9D2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保存已确认个体与视频/图片的对应关系</w:t>
            </w:r>
          </w:p>
        </w:tc>
      </w:tr>
      <w:tr w14:paraId="39A858E8">
        <w:trPr>
          <w:jc w:val="center"/>
        </w:trPr>
        <w:tc>
          <w:tcPr>
            <w:tcW w:w="1646" w:type="dxa"/>
          </w:tcPr>
          <w:p w14:paraId="37CF289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40FF6D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individual_relationship</w:t>
            </w:r>
          </w:p>
        </w:tc>
        <w:tc>
          <w:tcPr>
            <w:tcW w:w="5559" w:type="dxa"/>
          </w:tcPr>
          <w:p w14:paraId="076750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保存亲缘及其他个体关系</w:t>
            </w:r>
          </w:p>
        </w:tc>
      </w:tr>
      <w:tr w14:paraId="069F7274">
        <w:trPr>
          <w:jc w:val="center"/>
        </w:trPr>
        <w:tc>
          <w:tcPr>
            <w:tcW w:w="1646" w:type="dxa"/>
          </w:tcPr>
          <w:p w14:paraId="6F9D9F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繁殖管理</w:t>
            </w:r>
          </w:p>
        </w:tc>
        <w:tc>
          <w:tcPr>
            <w:tcW w:w="2674" w:type="dxa"/>
          </w:tcPr>
          <w:p w14:paraId="12D5AE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breeding_event</w:t>
            </w:r>
          </w:p>
        </w:tc>
        <w:tc>
          <w:tcPr>
            <w:tcW w:w="5559" w:type="dxa"/>
          </w:tcPr>
          <w:p w14:paraId="0B32484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记录以母兽及繁殖事件为单位的繁殖信息</w:t>
            </w:r>
          </w:p>
        </w:tc>
      </w:tr>
      <w:tr w14:paraId="7BDEFE9B">
        <w:trPr>
          <w:jc w:val="center"/>
        </w:trPr>
        <w:tc>
          <w:tcPr>
            <w:tcW w:w="1646" w:type="dxa"/>
          </w:tcPr>
          <w:p w14:paraId="39CAFE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繁殖管理</w:t>
            </w:r>
          </w:p>
        </w:tc>
        <w:tc>
          <w:tcPr>
            <w:tcW w:w="2674" w:type="dxa"/>
          </w:tcPr>
          <w:p w14:paraId="480D07D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breeding_offspring</w:t>
            </w:r>
          </w:p>
        </w:tc>
        <w:tc>
          <w:tcPr>
            <w:tcW w:w="5559" w:type="dxa"/>
          </w:tcPr>
          <w:p w14:paraId="41A6D7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记录繁殖事件内每只幼崽的身份和独立、生存情况</w:t>
            </w:r>
          </w:p>
        </w:tc>
      </w:tr>
      <w:tr w14:paraId="14B69268">
        <w:trPr>
          <w:jc w:val="center"/>
        </w:trPr>
        <w:tc>
          <w:tcPr>
            <w:tcW w:w="1646" w:type="dxa"/>
          </w:tcPr>
          <w:p w14:paraId="402DFE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繁殖管理</w:t>
            </w:r>
          </w:p>
        </w:tc>
        <w:tc>
          <w:tcPr>
            <w:tcW w:w="2674" w:type="dxa"/>
          </w:tcPr>
          <w:p w14:paraId="30BD0E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breeding_evidence</w:t>
            </w:r>
          </w:p>
        </w:tc>
        <w:tc>
          <w:tcPr>
            <w:tcW w:w="5559" w:type="dxa"/>
          </w:tcPr>
          <w:p w14:paraId="280688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将繁殖判断关联至原始影像证据</w:t>
            </w:r>
          </w:p>
        </w:tc>
      </w:tr>
      <w:tr w14:paraId="03AEA264">
        <w:trPr>
          <w:jc w:val="center"/>
        </w:trPr>
        <w:tc>
          <w:tcPr>
            <w:tcW w:w="1646" w:type="dxa"/>
          </w:tcPr>
          <w:p w14:paraId="33D21D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系统管理</w:t>
            </w:r>
          </w:p>
        </w:tc>
        <w:tc>
          <w:tcPr>
            <w:tcW w:w="2674" w:type="dxa"/>
          </w:tcPr>
          <w:p w14:paraId="0A3D71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app_user</w:t>
            </w:r>
          </w:p>
        </w:tc>
        <w:tc>
          <w:tcPr>
            <w:tcW w:w="5559" w:type="dxa"/>
          </w:tcPr>
          <w:p w14:paraId="2E6E432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保存平台账号与状态</w:t>
            </w:r>
          </w:p>
        </w:tc>
      </w:tr>
      <w:tr w14:paraId="569EA123">
        <w:trPr>
          <w:jc w:val="center"/>
        </w:trPr>
        <w:tc>
          <w:tcPr>
            <w:tcW w:w="1646" w:type="dxa"/>
          </w:tcPr>
          <w:p w14:paraId="14FDEA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系统管理</w:t>
            </w:r>
          </w:p>
        </w:tc>
        <w:tc>
          <w:tcPr>
            <w:tcW w:w="2674" w:type="dxa"/>
          </w:tcPr>
          <w:p w14:paraId="22B8FB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audit_log</w:t>
            </w:r>
          </w:p>
        </w:tc>
        <w:tc>
          <w:tcPr>
            <w:tcW w:w="5559" w:type="dxa"/>
          </w:tcPr>
          <w:p w14:paraId="73BC781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记录身份更正、标注覆盖和编号变更等关键操作</w:t>
            </w:r>
          </w:p>
        </w:tc>
      </w:tr>
      <w:tr>
        <w:tc>
          <w:tcPr>
            <w:tcW w:type="dxa" w:w="1646"/>
          </w:tcPr>
          <w:p>
            <w:r>
              <w:t>区域与系统支撑</w:t>
            </w:r>
          </w:p>
        </w:tc>
        <w:tc>
          <w:tcPr>
            <w:tcW w:type="dxa" w:w="2674"/>
          </w:tcPr>
          <w:p>
            <w:r>
              <w:t>region_level1</w:t>
            </w:r>
          </w:p>
        </w:tc>
        <w:tc>
          <w:tcPr>
            <w:tcW w:type="dxa" w:w="5559"/>
          </w:tcPr>
          <w:p>
            <w:r>
              <w:t>一级区域</w:t>
            </w:r>
          </w:p>
        </w:tc>
      </w:tr>
      <w:tr>
        <w:tc>
          <w:tcPr>
            <w:tcW w:type="dxa" w:w="1646"/>
          </w:tcPr>
          <w:p>
            <w:r>
              <w:t>区域与系统支撑</w:t>
            </w:r>
          </w:p>
        </w:tc>
        <w:tc>
          <w:tcPr>
            <w:tcW w:type="dxa" w:w="2674"/>
          </w:tcPr>
          <w:p>
            <w:r>
              <w:t>region_level2</w:t>
            </w:r>
          </w:p>
        </w:tc>
        <w:tc>
          <w:tcPr>
            <w:tcW w:type="dxa" w:w="5559"/>
          </w:tcPr>
          <w:p>
            <w:r>
              <w:t>二级区域及父级归属</w:t>
            </w:r>
          </w:p>
        </w:tc>
      </w:tr>
      <w:tr>
        <w:tc>
          <w:tcPr>
            <w:tcW w:type="dxa" w:w="1646"/>
          </w:tcPr>
          <w:p>
            <w:r>
              <w:t>区域与系统支撑</w:t>
            </w:r>
          </w:p>
        </w:tc>
        <w:tc>
          <w:tcPr>
            <w:tcW w:type="dxa" w:w="2674"/>
          </w:tcPr>
          <w:p>
            <w:r>
              <w:t>terrain_option</w:t>
            </w:r>
          </w:p>
        </w:tc>
        <w:tc>
          <w:tcPr>
            <w:tcW w:type="dxa" w:w="5559"/>
          </w:tcPr>
          <w:p>
            <w:r>
              <w:t>地形固定选项</w:t>
            </w:r>
          </w:p>
        </w:tc>
      </w:tr>
      <w:tr>
        <w:tc>
          <w:tcPr>
            <w:tcW w:type="dxa" w:w="1646"/>
          </w:tcPr>
          <w:p>
            <w:r>
              <w:t>区域与系统支撑</w:t>
            </w:r>
          </w:p>
        </w:tc>
        <w:tc>
          <w:tcPr>
            <w:tcW w:type="dxa" w:w="2674"/>
          </w:tcPr>
          <w:p>
            <w:r>
              <w:t>vegetation_option</w:t>
            </w:r>
          </w:p>
        </w:tc>
        <w:tc>
          <w:tcPr>
            <w:tcW w:type="dxa" w:w="5559"/>
          </w:tcPr>
          <w:p>
            <w:r>
              <w:t>植被固定选项</w:t>
            </w:r>
          </w:p>
        </w:tc>
      </w:tr>
      <w:tr>
        <w:tc>
          <w:tcPr>
            <w:tcW w:type="dxa" w:w="1646"/>
          </w:tcPr>
          <w:p>
            <w:r>
              <w:t>区域与系统支撑</w:t>
            </w:r>
          </w:p>
        </w:tc>
        <w:tc>
          <w:tcPr>
            <w:tcW w:type="dxa" w:w="2674"/>
          </w:tcPr>
          <w:p>
            <w:r>
              <w:t>environment_option</w:t>
            </w:r>
          </w:p>
        </w:tc>
        <w:tc>
          <w:tcPr>
            <w:tcW w:type="dxa" w:w="5559"/>
          </w:tcPr>
          <w:p>
            <w:r>
              <w:t>环境属性固定选项</w:t>
            </w:r>
          </w:p>
        </w:tc>
      </w:tr>
      <w:tr>
        <w:tc>
          <w:tcPr>
            <w:tcW w:type="dxa" w:w="1646"/>
          </w:tcPr>
          <w:p>
            <w:r>
              <w:t>区域与系统支撑</w:t>
            </w:r>
          </w:p>
        </w:tc>
        <w:tc>
          <w:tcPr>
            <w:tcW w:type="dxa" w:w="2674"/>
          </w:tcPr>
          <w:p>
            <w:r>
              <w:t>app_user_region_scope</w:t>
            </w:r>
          </w:p>
        </w:tc>
        <w:tc>
          <w:tcPr>
            <w:tcW w:type="dxa" w:w="5559"/>
          </w:tcPr>
          <w:p>
            <w:r>
              <w:t>账号的一/二级区域授权</w:t>
            </w:r>
          </w:p>
        </w:tc>
      </w:tr>
    </w:tbl>
    <w:p w14:paraId="62FABD1F">
      <w:pPr>
        <w:pStyle w:val="4"/>
      </w:pPr>
      <w:r>
        <w:rPr>
          <w:rFonts w:ascii="微软雅黑" w:hAnsi="微软雅黑" w:eastAsia="微软雅黑"/>
        </w:rPr>
        <w:t>4.2 表间关联与数据流</w:t>
      </w:r>
    </w:p>
    <w:p w14:paraId="469CC28D">
      <w:r>
        <w:rPr>
          <w:rFonts w:ascii="微软雅黑" w:hAnsi="微软雅黑" w:eastAsia="微软雅黑"/>
          <w:sz w:val="21"/>
        </w:rPr>
        <w:t>相机与媒体：camera_site.id → camera_deployment.site_id → media_asset.camera_deployment_id。一处位点可以对应多个相机工作回收周期；一条周期记录可以关联多段视频或多张图片。对拍时通过 camera_deployment.device_code 区分 A/B 相机。</w:t>
      </w:r>
    </w:p>
    <w:p w14:paraId="79E80388">
      <w:r>
        <w:rPr>
          <w:rFonts w:ascii="微软雅黑" w:hAnsi="微软雅黑" w:eastAsia="微软雅黑"/>
          <w:sz w:val="21"/>
        </w:rPr>
        <w:t>物种标注：media_asset.id → species_annotation.media_id，species_annotation.species_id → species.id；annotation_import 和 annotation_import_item 追溯 XMP 批次及单文件覆盖历史。一个媒体文件允许多个物种标签。</w:t>
      </w:r>
    </w:p>
    <w:p w14:paraId="5D757CC1">
      <w:r>
        <w:rPr>
          <w:rFonts w:ascii="微软雅黑" w:hAnsi="微软雅黑" w:eastAsia="微软雅黑"/>
          <w:sz w:val="21"/>
        </w:rPr>
        <w:t>个体识别：media_asset.id → individual_occurrence.media_id，individual_occurrence.individual_id → individual.id。一个文件可关联多个已确认个体；未知个体通过 tag 与 media_tag 标注，不生成虚拟个体档案。</w:t>
      </w:r>
    </w:p>
    <w:p w14:paraId="15468E5E">
      <w:r>
        <w:rPr>
          <w:rFonts w:ascii="微软雅黑" w:hAnsi="微软雅黑" w:eastAsia="微软雅黑"/>
          <w:sz w:val="21"/>
        </w:rPr>
        <w:t>个体档案：individual_profile.individual_id → individual.id；individual.profile_id → individual_profile.id，仅指向该个体当前选中的人工制作代表图。individual_alias 与 individual_relationship 分别记录历史编号和个体间关系。</w:t>
      </w:r>
    </w:p>
    <w:p w14:paraId="3DD7F80F">
      <w:r>
        <w:rPr>
          <w:rFonts w:ascii="微软雅黑" w:hAnsi="微软雅黑" w:eastAsia="微软雅黑"/>
          <w:sz w:val="21"/>
        </w:rPr>
        <w:t>繁殖数据：breeding_event 关联母兽、可选父兽和出生位点；breeding_offspring 关联繁殖事件及可选的已建档幼崽；breeding_evidence 关联繁殖事件与媒体证据。</w:t>
      </w:r>
    </w:p>
    <w:p w14:paraId="20003C5A">
      <w:r>
        <w:rPr>
          <w:rFonts w:ascii="微软雅黑" w:hAnsi="微软雅黑" w:eastAsia="微软雅黑"/>
          <w:sz w:val="21"/>
        </w:rPr>
        <w:t>生态分析：物种探测通过 species_annotation → media_asset → camera_deployment → camera_site 定位；个体探测通过 individual_occurrence → media_asset → camera_deployment → camera_site 定位。时间分析优先使用校准后的拍摄时间，无法校准时使用原始拍摄时间。</w:t>
      </w:r>
    </w:p>
    <w:p w14:paraId="2722285C">
      <w:pPr>
        <w:pStyle w:val="4"/>
      </w:pPr>
      <w:r>
        <w:rPr>
          <w:rFonts w:ascii="微软雅黑" w:hAnsi="微软雅黑" w:eastAsia="微软雅黑"/>
        </w:rPr>
        <w:t>4.3 数据一致性原则</w:t>
      </w:r>
    </w:p>
    <w:p w14:paraId="4F17814E">
      <w:r>
        <w:rPr>
          <w:rFonts w:ascii="微软雅黑" w:hAnsi="微软雅黑" w:eastAsia="微软雅黑"/>
          <w:sz w:val="21"/>
        </w:rPr>
        <w:t>所有关联使用不随业务编号变化的 UUID 主键；原始媒体文件与人工拼合代表图分开保存；XMP 重传只更新成功匹配文件的当前物种标注并保留历史；已有个体身份及繁殖判断须有可追溯记录。系统可以按模块分阶段实现，但上述外键和数据归属规则应从第一阶段保持一致。</w:t>
      </w:r>
    </w:p>
    <w:p w14:paraId="3C9B8F81">
      <w:pPr>
        <w:pStyle w:val="4"/>
      </w:pPr>
      <w:r>
        <w:rPr>
          <w:rFonts w:ascii="微软雅黑" w:hAnsi="微软雅黑" w:eastAsia="微软雅黑"/>
        </w:rPr>
        <w:t>5.1 camera_site｜相机位点</w:t>
      </w:r>
    </w:p>
    <w:p w14:paraId="341E1D6A">
      <w:r>
        <w:t>相对固定的地理和生境属性；单侧/对拍是位点布设设计，默认 single。层级为一级区域—二级区域—位点；二级区域不是保护区。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0DC02028">
        <w:trPr>
          <w:jc w:val="center"/>
        </w:trPr>
        <w:tc>
          <w:tcPr>
            <w:tcW w:w="1976" w:type="dxa"/>
            <w:vAlign w:val="center"/>
          </w:tcPr>
          <w:p w14:paraId="6D939F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037A4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72053DA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3E76CD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67238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>
        <w:tc>
          <w:tcPr>
            <w:tcW w:type="dxa" w:w="1976"/>
          </w:tcPr>
          <w:p>
            <w:r>
              <w:t>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</w:t>
            </w:r>
          </w:p>
        </w:tc>
      </w:tr>
      <w:tr>
        <w:tc>
          <w:tcPr>
            <w:tcW w:type="dxa" w:w="1976"/>
          </w:tcPr>
          <w:p>
            <w:r>
              <w:t>site_code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位点业务编号；一级区域内唯一；文本保存，保留前导零</w:t>
            </w:r>
          </w:p>
        </w:tc>
      </w:tr>
      <w:tr>
        <w:tc>
          <w:tcPr>
            <w:tcW w:type="dxa" w:w="1976"/>
          </w:tcPr>
          <w:p>
            <w:r>
              <w:t>region_level1_id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region_level1.id；与二级区域父级一致</w:t>
            </w:r>
          </w:p>
        </w:tc>
      </w:tr>
      <w:tr>
        <w:tc>
          <w:tcPr>
            <w:tcW w:type="dxa" w:w="1976"/>
          </w:tcPr>
          <w:p>
            <w:r>
              <w:t>region_level2_id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region_level2.id；位点不得跳过二级区域</w:t>
            </w:r>
          </w:p>
        </w:tc>
      </w:tr>
      <w:tr>
        <w:tc>
          <w:tcPr>
            <w:tcW w:type="dxa" w:w="1976"/>
          </w:tcPr>
          <w:p>
            <w:r>
              <w:t>first_deployed_date</w:t>
            </w:r>
          </w:p>
        </w:tc>
        <w:tc>
          <w:tcPr>
            <w:tcW w:type="dxa" w:w="1976"/>
          </w:tcPr>
          <w:p>
            <w:r>
              <w:t>DATE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首次布设日期，仅日期</w:t>
            </w:r>
          </w:p>
        </w:tc>
      </w:tr>
      <w:tr>
        <w:tc>
          <w:tcPr>
            <w:tcW w:type="dxa" w:w="1976"/>
          </w:tcPr>
          <w:p>
            <w:r>
              <w:t>deployment_type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single</w:t>
            </w:r>
          </w:p>
        </w:tc>
        <w:tc>
          <w:tcPr>
            <w:tcW w:type="dxa" w:w="1976"/>
          </w:tcPr>
          <w:p>
            <w:r>
              <w:t>single / paired；默认单侧</w:t>
            </w:r>
          </w:p>
        </w:tc>
      </w:tr>
      <w:tr>
        <w:tc>
          <w:tcPr>
            <w:tcW w:type="dxa" w:w="1976"/>
          </w:tcPr>
          <w:p>
            <w:r>
              <w:t>site_status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active</w:t>
            </w:r>
          </w:p>
        </w:tc>
        <w:tc>
          <w:tcPr>
            <w:tcW w:type="dxa" w:w="1976"/>
          </w:tcPr>
          <w:p>
            <w:r>
              <w:t>active / inactive；启用 / 停用</w:t>
            </w:r>
          </w:p>
        </w:tc>
      </w:tr>
      <w:tr>
        <w:tc>
          <w:tcPr>
            <w:tcW w:type="dxa" w:w="1976"/>
          </w:tcPr>
          <w:p>
            <w:r>
              <w:t>longitude</w:t>
            </w:r>
          </w:p>
        </w:tc>
        <w:tc>
          <w:tcPr>
            <w:tcW w:type="dxa" w:w="1976"/>
          </w:tcPr>
          <w:p>
            <w:r>
              <w:t>DOUBLE PRECISION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WGS84 经度；-180 到 180</w:t>
            </w:r>
          </w:p>
        </w:tc>
      </w:tr>
      <w:tr>
        <w:tc>
          <w:tcPr>
            <w:tcW w:type="dxa" w:w="1976"/>
          </w:tcPr>
          <w:p>
            <w:r>
              <w:t>latitude</w:t>
            </w:r>
          </w:p>
        </w:tc>
        <w:tc>
          <w:tcPr>
            <w:tcW w:type="dxa" w:w="1976"/>
          </w:tcPr>
          <w:p>
            <w:r>
              <w:t>DOUBLE PRECISION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WGS84 纬度；-90 到 90，与经度一起填或一起为空</w:t>
            </w:r>
          </w:p>
        </w:tc>
      </w:tr>
      <w:tr>
        <w:tc>
          <w:tcPr>
            <w:tcW w:type="dxa" w:w="1976"/>
          </w:tcPr>
          <w:p>
            <w:r>
              <w:t>elevation_m</w:t>
            </w:r>
          </w:p>
        </w:tc>
        <w:tc>
          <w:tcPr>
            <w:tcW w:type="dxa" w:w="1976"/>
          </w:tcPr>
          <w:p>
            <w:r>
              <w:t>NUMERIC(8,2)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海拔（米）；允许合法负值</w:t>
            </w:r>
          </w:p>
        </w:tc>
      </w:tr>
      <w:tr>
        <w:tc>
          <w:tcPr>
            <w:tcW w:type="dxa" w:w="1976"/>
          </w:tcPr>
          <w:p>
            <w:r>
              <w:t>terrain_type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terrain_option.option_code；固定选项</w:t>
            </w:r>
          </w:p>
        </w:tc>
      </w:tr>
      <w:tr>
        <w:tc>
          <w:tcPr>
            <w:tcW w:type="dxa" w:w="1976"/>
          </w:tcPr>
          <w:p>
            <w:r>
              <w:t>vegetation_type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vegetation_option.option_code；固定选项</w:t>
            </w:r>
          </w:p>
        </w:tc>
      </w:tr>
      <w:tr>
        <w:tc>
          <w:tcPr>
            <w:tcW w:type="dxa" w:w="1976"/>
          </w:tcPr>
          <w:p>
            <w:r>
              <w:t>environment_type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environment_option.option_code；固定选项</w:t>
            </w:r>
          </w:p>
        </w:tc>
      </w:tr>
      <w:tr>
        <w:tc>
          <w:tcPr>
            <w:tcW w:type="dxa" w:w="1976"/>
          </w:tcPr>
          <w:p>
            <w:r>
              <w:t>notes</w:t>
            </w:r>
          </w:p>
        </w:tc>
        <w:tc>
          <w:tcPr>
            <w:tcW w:type="dxa" w:w="1976"/>
          </w:tcPr>
          <w:p>
            <w:r>
              <w:t>TEXT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备注</w:t>
            </w:r>
          </w:p>
        </w:tc>
      </w:tr>
    </w:tbl>
    <w:p w14:paraId="538EE0E1">
      <w:r>
        <w:t>约束与说明：UNIQUE(region_level1_id, site_code)，包括停用位点；不同二级区域但同一一级区域不能重号。region_level2 设置 UNIQUE(region_level1_id,id)，camera_site 用复合外键 (region_level1_id,region_level2_id) 保证父子一致；两个区域外键均必填。CHECK deployment_type IN ('single','paired')；CHECK site_status IN ('active','inactive')。坐标必须同时为空或同时填写并满足范围。terrain_type、vegetation_type、environment_type 仅接受对应固定选项字典的 option_code，均最长 20 字符；空值允许，不接受自由文本或未定义词表值。词表具体值待补齐，不预设业务枚举。空间分析使用 WGS84 PostGIS 表达式及 GiST 索引。真实迁移新建 ID/编号；停用/启用不改历史关联。</w:t>
      </w:r>
    </w:p>
    <w:p w14:paraId="36C26B3C">
      <w:pPr>
        <w:pStyle w:val="4"/>
      </w:pPr>
      <w:r>
        <w:rPr>
          <w:rFonts w:ascii="微软雅黑" w:hAnsi="微软雅黑" w:eastAsia="微软雅黑"/>
        </w:rPr>
        <w:t>5.2 camera_deployment｜工作周期、维护与数据回收</w:t>
      </w:r>
    </w:p>
    <w:p w14:paraId="0712F1B9">
      <w:r>
        <w:rPr>
          <w:rFonts w:ascii="微软雅黑" w:hAnsi="微软雅黑" w:eastAsia="微软雅黑"/>
          <w:sz w:val="21"/>
        </w:rPr>
        <w:t>每行 = 同一位点、同一相机编号、同一次取回数据所对应的上一工作周期。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FAD1D04">
        <w:trPr>
          <w:jc w:val="center"/>
        </w:trPr>
        <w:tc>
          <w:tcPr>
            <w:tcW w:w="1976" w:type="dxa"/>
            <w:vAlign w:val="center"/>
          </w:tcPr>
          <w:p w14:paraId="0D33CA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5678A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711A381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10DA5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0641C7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>
        <w:tc>
          <w:tcPr>
            <w:tcW w:type="dxa" w:w="1976"/>
          </w:tcPr>
          <w:p>
            <w:r>
              <w:t>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</w:t>
            </w:r>
          </w:p>
        </w:tc>
      </w:tr>
      <w:tr>
        <w:tc>
          <w:tcPr>
            <w:tcW w:type="dxa" w:w="1976"/>
          </w:tcPr>
          <w:p>
            <w:r>
              <w:t>site_id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camera_site.id</w:t>
            </w:r>
          </w:p>
        </w:tc>
      </w:tr>
      <w:tr>
        <w:tc>
          <w:tcPr>
            <w:tcW w:type="dxa" w:w="1976"/>
          </w:tcPr>
          <w:p>
            <w:r>
              <w:t>device_code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同位点相机编号，例如 701A / 701B</w:t>
            </w:r>
          </w:p>
        </w:tc>
      </w:tr>
      <w:tr>
        <w:tc>
          <w:tcPr>
            <w:tcW w:type="dxa" w:w="1976"/>
          </w:tcPr>
          <w:p>
            <w:r>
              <w:t>device_type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该周期相机型号</w:t>
            </w:r>
          </w:p>
        </w:tc>
      </w:tr>
      <w:tr>
        <w:tc>
          <w:tcPr>
            <w:tcW w:type="dxa" w:w="1976"/>
          </w:tcPr>
          <w:p>
            <w:r>
              <w:t>work_start_date</w:t>
            </w:r>
          </w:p>
        </w:tc>
        <w:tc>
          <w:tcPr>
            <w:tcW w:type="dxa" w:w="1976"/>
          </w:tcPr>
          <w:p>
            <w:r>
              <w:t>DATE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有效工作开始日期</w:t>
            </w:r>
          </w:p>
        </w:tc>
      </w:tr>
      <w:tr>
        <w:tc>
          <w:tcPr>
            <w:tcW w:type="dxa" w:w="1976"/>
          </w:tcPr>
          <w:p>
            <w:r>
              <w:t>work_end_date</w:t>
            </w:r>
          </w:p>
        </w:tc>
        <w:tc>
          <w:tcPr>
            <w:tcW w:type="dxa" w:w="1976"/>
          </w:tcPr>
          <w:p>
            <w:r>
              <w:t>DATE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有效工作结束日期，不自动等于回收日期</w:t>
            </w:r>
          </w:p>
        </w:tc>
      </w:tr>
      <w:tr>
        <w:tc>
          <w:tcPr>
            <w:tcW w:type="dxa" w:w="1976"/>
          </w:tcPr>
          <w:p>
            <w:r>
              <w:t>maintenance_by</w:t>
            </w:r>
          </w:p>
        </w:tc>
        <w:tc>
          <w:tcPr>
            <w:tcW w:type="dxa" w:w="1976"/>
          </w:tcPr>
          <w:p>
            <w:r>
              <w:t>TEXT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维护工作人员；姓名文本，保留此字段，不设维护日期</w:t>
            </w:r>
          </w:p>
        </w:tc>
      </w:tr>
      <w:tr>
        <w:tc>
          <w:tcPr>
            <w:tcW w:type="dxa" w:w="1976"/>
          </w:tcPr>
          <w:p>
            <w:r>
              <w:t>data_retrieval_date</w:t>
            </w:r>
          </w:p>
        </w:tc>
        <w:tc>
          <w:tcPr>
            <w:tcW w:type="dxa" w:w="1976"/>
          </w:tcPr>
          <w:p>
            <w:r>
              <w:t>DATE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实际数据取回日期；已取回空卡/损坏文件仍记已回收</w:t>
            </w:r>
          </w:p>
        </w:tc>
      </w:tr>
      <w:tr>
        <w:tc>
          <w:tcPr>
            <w:tcW w:type="dxa" w:w="1976"/>
          </w:tcPr>
          <w:p>
            <w:r>
              <w:t>data_retrieval_batch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回收批次，例如 202608；原限长不变</w:t>
            </w:r>
          </w:p>
        </w:tc>
      </w:tr>
      <w:tr>
        <w:tc>
          <w:tcPr>
            <w:tcW w:type="dxa" w:w="1976"/>
          </w:tcPr>
          <w:p>
            <w:r>
              <w:t>data_retrieval_status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retrieved / not_retrieved</w:t>
            </w:r>
          </w:p>
        </w:tc>
      </w:tr>
      <w:tr>
        <w:tc>
          <w:tcPr>
            <w:tcW w:type="dxa" w:w="1976"/>
          </w:tcPr>
          <w:p>
            <w:r>
              <w:t>issue_type</w:t>
            </w:r>
          </w:p>
        </w:tc>
        <w:tc>
          <w:tcPr>
            <w:tcW w:type="dxa" w:w="1976"/>
          </w:tcPr>
          <w:p>
            <w:r>
              <w:t>VARCHAR(50)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异常主类型，正常为空；原限长不变</w:t>
            </w:r>
          </w:p>
        </w:tc>
      </w:tr>
      <w:tr>
        <w:tc>
          <w:tcPr>
            <w:tcW w:type="dxa" w:w="1976"/>
          </w:tcPr>
          <w:p>
            <w:r>
              <w:t>notes</w:t>
            </w:r>
          </w:p>
        </w:tc>
        <w:tc>
          <w:tcPr>
            <w:tcW w:type="dxa" w:w="1976"/>
          </w:tcPr>
          <w:p>
            <w:r>
              <w:t>TEXT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异常与回收说明；空卡/文件损坏写入此处，不增数据质量字段</w:t>
            </w:r>
          </w:p>
        </w:tc>
      </w:tr>
    </w:tbl>
    <w:p w14:paraId="55E93DAD">
      <w:r>
        <w:t>约束与说明：FK(site_id)；CHECK(work_end_date &gt;= work_start_date)（两值不为空时）；CHECK(data_retrieval_status IN ('retrieved','not_retrieved'))；UNIQUE(site_id,device_code,data_retrieval_batch)，已确认每批次只回收一次，不增加批次内序号。已取回但空卡、没有影像或文件损坏仍为 retrieved，异常仅写 notes，不新增数据质量字段。删除 maintenance_at，保留 maintenance_by，数据取回日期不代替工作结束日期。问题主类型仍可用 sd_card_lost/camera_lost/camera_damaged/battery_depleted/other，正常为空；issue_type 保持 VARCHAR(50)，不是此次限长修改的字段。</w:t>
      </w:r>
    </w:p>
    <w:p w14:paraId="0789F2B3">
      <w:pPr>
        <w:pStyle w:val="4"/>
      </w:pPr>
      <w:r>
        <w:rPr>
          <w:rFonts w:ascii="微软雅黑" w:hAnsi="微软雅黑" w:eastAsia="微软雅黑"/>
        </w:rPr>
        <w:t>5.3 media_asset｜原始视频与图片</w:t>
      </w:r>
    </w:p>
    <w:p w14:paraId="31D584CE">
      <w:r>
        <w:rPr>
          <w:rFonts w:ascii="微软雅黑" w:hAnsi="微软雅黑" w:eastAsia="微软雅黑"/>
          <w:sz w:val="21"/>
        </w:rPr>
        <w:t>文件级记录；一条文件属于一条明确的 camera_deployment。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1866"/>
        <w:gridCol w:w="1576"/>
        <w:gridCol w:w="1811"/>
        <w:gridCol w:w="2172"/>
      </w:tblGrid>
      <w:tr w14:paraId="1F9AD673">
        <w:trPr>
          <w:jc w:val="center"/>
        </w:trPr>
        <w:tc>
          <w:tcPr>
            <w:tcW w:w="1976" w:type="dxa"/>
            <w:vAlign w:val="center"/>
          </w:tcPr>
          <w:p w14:paraId="2F33BA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420956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DBB91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0FC02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F99073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50C5740">
        <w:trPr>
          <w:jc w:val="center"/>
        </w:trPr>
        <w:tc>
          <w:tcPr>
            <w:tcW w:w="1976" w:type="dxa"/>
            <w:vAlign w:val="center"/>
          </w:tcPr>
          <w:p w14:paraId="04E104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CC720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CF5AC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6EEA6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872C0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94EDC74">
        <w:trPr>
          <w:jc w:val="center"/>
        </w:trPr>
        <w:tc>
          <w:tcPr>
            <w:tcW w:w="1976" w:type="dxa"/>
            <w:vAlign w:val="center"/>
          </w:tcPr>
          <w:p w14:paraId="24BBB7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camera_deployment_id</w:t>
            </w:r>
          </w:p>
        </w:tc>
        <w:tc>
          <w:tcPr>
            <w:tcW w:w="1976" w:type="dxa"/>
            <w:vAlign w:val="center"/>
          </w:tcPr>
          <w:p w14:paraId="4682B9B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8F182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5FB643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AC876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camera_deployment.id</w:t>
            </w:r>
          </w:p>
        </w:tc>
      </w:tr>
      <w:tr w14:paraId="7EB5BB59">
        <w:trPr>
          <w:jc w:val="center"/>
        </w:trPr>
        <w:tc>
          <w:tcPr>
            <w:tcW w:w="1976" w:type="dxa"/>
            <w:vAlign w:val="center"/>
          </w:tcPr>
          <w:p w14:paraId="06036D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media_type</w:t>
            </w:r>
          </w:p>
        </w:tc>
        <w:tc>
          <w:tcPr>
            <w:tcW w:w="1976" w:type="dxa"/>
            <w:vAlign w:val="center"/>
          </w:tcPr>
          <w:p w14:paraId="7EC21B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VARCHAR(10)</w:t>
            </w:r>
          </w:p>
        </w:tc>
        <w:tc>
          <w:tcPr>
            <w:tcW w:w="1976" w:type="dxa"/>
            <w:vAlign w:val="center"/>
          </w:tcPr>
          <w:p w14:paraId="5599A51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B57B2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3CE9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video / image</w:t>
            </w:r>
          </w:p>
        </w:tc>
      </w:tr>
      <w:tr w14:paraId="03D6045D">
        <w:trPr>
          <w:jc w:val="center"/>
        </w:trPr>
        <w:tc>
          <w:tcPr>
            <w:tcW w:w="1976" w:type="dxa"/>
            <w:vAlign w:val="center"/>
          </w:tcPr>
          <w:p w14:paraId="5E8CA1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filename</w:t>
            </w:r>
          </w:p>
        </w:tc>
        <w:tc>
          <w:tcPr>
            <w:tcW w:w="1976" w:type="dxa"/>
            <w:vAlign w:val="center"/>
          </w:tcPr>
          <w:p w14:paraId="7AEB53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97D69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01A536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109891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原始文件名</w:t>
            </w:r>
          </w:p>
        </w:tc>
      </w:tr>
      <w:tr w14:paraId="20E6204F">
        <w:trPr>
          <w:jc w:val="center"/>
        </w:trPr>
        <w:tc>
          <w:tcPr>
            <w:tcW w:w="1976" w:type="dxa"/>
            <w:vAlign w:val="center"/>
          </w:tcPr>
          <w:p w14:paraId="110C794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storage_path</w:t>
            </w:r>
          </w:p>
        </w:tc>
        <w:tc>
          <w:tcPr>
            <w:tcW w:w="1976" w:type="dxa"/>
            <w:vAlign w:val="center"/>
          </w:tcPr>
          <w:p w14:paraId="570F1D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7DF0CE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7FED6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F798B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平台管理的文件路径或存储键</w:t>
            </w:r>
          </w:p>
        </w:tc>
      </w:tr>
      <w:tr w14:paraId="74C2595C">
        <w:trPr>
          <w:jc w:val="center"/>
        </w:trPr>
        <w:tc>
          <w:tcPr>
            <w:tcW w:w="1976" w:type="dxa"/>
            <w:vAlign w:val="center"/>
          </w:tcPr>
          <w:p w14:paraId="01E9FD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file_size_bytes</w:t>
            </w:r>
          </w:p>
        </w:tc>
        <w:tc>
          <w:tcPr>
            <w:tcW w:w="1976" w:type="dxa"/>
            <w:vAlign w:val="center"/>
          </w:tcPr>
          <w:p w14:paraId="1CB29D7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BIGINT</w:t>
            </w:r>
          </w:p>
        </w:tc>
        <w:tc>
          <w:tcPr>
            <w:tcW w:w="1976" w:type="dxa"/>
            <w:vAlign w:val="center"/>
          </w:tcPr>
          <w:p w14:paraId="332652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C0526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47A79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文件字节数</w:t>
            </w:r>
          </w:p>
        </w:tc>
      </w:tr>
      <w:tr w14:paraId="249384E1">
        <w:trPr>
          <w:jc w:val="center"/>
        </w:trPr>
        <w:tc>
          <w:tcPr>
            <w:tcW w:w="1976" w:type="dxa"/>
            <w:vAlign w:val="center"/>
          </w:tcPr>
          <w:p w14:paraId="320D70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file_hash</w:t>
            </w:r>
          </w:p>
        </w:tc>
        <w:tc>
          <w:tcPr>
            <w:tcW w:w="1976" w:type="dxa"/>
            <w:vAlign w:val="center"/>
          </w:tcPr>
          <w:p w14:paraId="754059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VARCHAR(64)</w:t>
            </w:r>
          </w:p>
        </w:tc>
        <w:tc>
          <w:tcPr>
            <w:tcW w:w="1976" w:type="dxa"/>
            <w:vAlign w:val="center"/>
          </w:tcPr>
          <w:p w14:paraId="6820810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2A291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2E368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SHA-256 文件哈希，支持一致性核验</w:t>
            </w:r>
          </w:p>
        </w:tc>
      </w:tr>
      <w:tr w14:paraId="4E67913D">
        <w:trPr>
          <w:jc w:val="center"/>
        </w:trPr>
        <w:tc>
          <w:tcPr>
            <w:tcW w:w="1976" w:type="dxa"/>
            <w:vAlign w:val="center"/>
          </w:tcPr>
          <w:p w14:paraId="1D8CC7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captured_at</w:t>
            </w:r>
          </w:p>
        </w:tc>
        <w:tc>
          <w:tcPr>
            <w:tcW w:w="1976" w:type="dxa"/>
            <w:vAlign w:val="center"/>
          </w:tcPr>
          <w:p w14:paraId="72CEC3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20414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A4489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67CA8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首次从原始文件修改时间读入；保留原值</w:t>
            </w:r>
          </w:p>
        </w:tc>
      </w:tr>
      <w:tr w14:paraId="0ABE5C7D">
        <w:trPr>
          <w:jc w:val="center"/>
        </w:trPr>
        <w:tc>
          <w:tcPr>
            <w:tcW w:w="1976" w:type="dxa"/>
            <w:vAlign w:val="center"/>
          </w:tcPr>
          <w:p w14:paraId="50A59D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time_corrected_at</w:t>
            </w:r>
          </w:p>
        </w:tc>
        <w:tc>
          <w:tcPr>
            <w:tcW w:w="1976" w:type="dxa"/>
            <w:vAlign w:val="center"/>
          </w:tcPr>
          <w:p w14:paraId="2C7A27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1C5067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2737B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AA066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人工校准后的拍摄时间</w:t>
            </w:r>
          </w:p>
        </w:tc>
      </w:tr>
      <w:tr w14:paraId="7F949AC8">
        <w:trPr>
          <w:jc w:val="center"/>
        </w:trPr>
        <w:tc>
          <w:tcPr>
            <w:tcW w:w="1976" w:type="dxa"/>
            <w:vAlign w:val="center"/>
          </w:tcPr>
          <w:p w14:paraId="7A51E0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duration_seconds</w:t>
            </w:r>
          </w:p>
        </w:tc>
        <w:tc>
          <w:tcPr>
            <w:tcW w:w="1976" w:type="dxa"/>
            <w:vAlign w:val="center"/>
          </w:tcPr>
          <w:p w14:paraId="13D11F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NUMERIC(12,3)</w:t>
            </w:r>
          </w:p>
        </w:tc>
        <w:tc>
          <w:tcPr>
            <w:tcW w:w="1976" w:type="dxa"/>
            <w:vAlign w:val="center"/>
          </w:tcPr>
          <w:p w14:paraId="6233217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26161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9480C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视频时长，图片为空</w:t>
            </w:r>
          </w:p>
        </w:tc>
      </w:tr>
      <w:tr w14:paraId="1D2ED527">
        <w:trPr>
          <w:jc w:val="center"/>
        </w:trPr>
        <w:tc>
          <w:tcPr>
            <w:tcW w:w="1976" w:type="dxa"/>
            <w:vAlign w:val="center"/>
          </w:tcPr>
          <w:p w14:paraId="67AD95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width</w:t>
            </w:r>
          </w:p>
        </w:tc>
        <w:tc>
          <w:tcPr>
            <w:tcW w:w="1976" w:type="dxa"/>
            <w:vAlign w:val="center"/>
          </w:tcPr>
          <w:p w14:paraId="767DF2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05E25DF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C26E1C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E2E6C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宽度像素</w:t>
            </w:r>
          </w:p>
        </w:tc>
      </w:tr>
      <w:tr w14:paraId="63B5A5C7">
        <w:trPr>
          <w:jc w:val="center"/>
        </w:trPr>
        <w:tc>
          <w:tcPr>
            <w:tcW w:w="1976" w:type="dxa"/>
            <w:vAlign w:val="center"/>
          </w:tcPr>
          <w:p w14:paraId="3C2663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height</w:t>
            </w:r>
          </w:p>
        </w:tc>
        <w:tc>
          <w:tcPr>
            <w:tcW w:w="1976" w:type="dxa"/>
            <w:vAlign w:val="center"/>
          </w:tcPr>
          <w:p w14:paraId="1A781A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5E7CCF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B6777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70263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高度像素</w:t>
            </w:r>
          </w:p>
        </w:tc>
      </w:tr>
      <w:tr w14:paraId="1F9B2889">
        <w:trPr>
          <w:jc w:val="center"/>
        </w:trPr>
        <w:tc>
          <w:tcPr>
            <w:tcW w:w="1976" w:type="dxa"/>
            <w:vAlign w:val="center"/>
          </w:tcPr>
          <w:p w14:paraId="527A48A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codec</w:t>
            </w:r>
          </w:p>
        </w:tc>
        <w:tc>
          <w:tcPr>
            <w:tcW w:w="1976" w:type="dxa"/>
            <w:vAlign w:val="center"/>
          </w:tcPr>
          <w:p w14:paraId="260CB4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6AD6ACB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8711F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0240B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视频编码</w:t>
            </w:r>
          </w:p>
        </w:tc>
      </w:tr>
      <w:tr w14:paraId="6D3E6827">
        <w:trPr>
          <w:jc w:val="center"/>
        </w:trPr>
        <w:tc>
          <w:tcPr>
            <w:tcW w:w="1976" w:type="dxa"/>
            <w:vAlign w:val="center"/>
          </w:tcPr>
          <w:p w14:paraId="4D0D18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individual_annotation_status</w:t>
            </w:r>
          </w:p>
        </w:tc>
        <w:tc>
          <w:tcPr>
            <w:tcW w:w="1976" w:type="dxa"/>
            <w:vAlign w:val="center"/>
          </w:tcPr>
          <w:p w14:paraId="631D331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B51166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5829DB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unannotated</w:t>
            </w:r>
          </w:p>
        </w:tc>
        <w:tc>
          <w:tcPr>
            <w:tcW w:w="1976" w:type="dxa"/>
            <w:vAlign w:val="center"/>
          </w:tcPr>
          <w:p w14:paraId="37D2CE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unannotated / annotated</w:t>
            </w:r>
          </w:p>
        </w:tc>
      </w:tr>
      <w:tr w14:paraId="15FA2D26">
        <w:trPr>
          <w:jc w:val="center"/>
        </w:trPr>
        <w:tc>
          <w:tcPr>
            <w:tcW w:w="1976" w:type="dxa"/>
            <w:vAlign w:val="center"/>
          </w:tcPr>
          <w:p w14:paraId="550EA84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3DDED3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7C5DB7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7965E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BA116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首次纳入平台时间</w:t>
            </w:r>
          </w:p>
        </w:tc>
      </w:tr>
      <w:tr w14:paraId="13324F9E">
        <w:trPr>
          <w:jc w:val="center"/>
        </w:trPr>
        <w:tc>
          <w:tcPr>
            <w:tcW w:w="1976" w:type="dxa"/>
            <w:vAlign w:val="center"/>
          </w:tcPr>
          <w:p w14:paraId="45B939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6EC0F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6924BD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EF216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6BB7B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2BF6B061">
      <w:r>
        <w:rPr>
          <w:rFonts w:ascii="微软雅黑" w:hAnsi="微软雅黑" w:eastAsia="微软雅黑"/>
          <w:sz w:val="21"/>
        </w:rPr>
        <w:t>约束与说明：约束：FK(camera_deployment_id)；CHECK(media_type IN('video','image'))；CHECK individual_annotation_status；视频时长及尺寸为非负；同一路径宜 UNIQUE(storage_path)，跨目录哈希相同只提示不直接删除。有效拍摄时间可用 COALESCE(time_corrected_at,captured_at) 查询计算。</w:t>
      </w:r>
    </w:p>
    <w:p w14:paraId="1A37E023">
      <w:pPr>
        <w:pStyle w:val="4"/>
      </w:pPr>
      <w:r>
        <w:rPr>
          <w:rFonts w:ascii="微软雅黑" w:hAnsi="微软雅黑" w:eastAsia="微软雅黑"/>
        </w:rPr>
        <w:t>5.4 media_derivative｜代理视频与预览图</w:t>
      </w:r>
    </w:p>
    <w:p w14:paraId="43127B1B">
      <w:r>
        <w:rPr>
          <w:rFonts w:ascii="微软雅黑" w:hAnsi="微软雅黑" w:eastAsia="微软雅黑"/>
          <w:sz w:val="21"/>
        </w:rPr>
        <w:t>存储播放代理、缩略图或抽帧，不覆盖原视频。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39F44C4A">
        <w:trPr>
          <w:jc w:val="center"/>
        </w:trPr>
        <w:tc>
          <w:tcPr>
            <w:tcW w:w="1976" w:type="dxa"/>
            <w:vAlign w:val="center"/>
          </w:tcPr>
          <w:p w14:paraId="2937BB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2BF5D6C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5AABA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617AE5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5AEF7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61012EB1">
        <w:trPr>
          <w:jc w:val="center"/>
        </w:trPr>
        <w:tc>
          <w:tcPr>
            <w:tcW w:w="1976" w:type="dxa"/>
            <w:vAlign w:val="center"/>
          </w:tcPr>
          <w:p w14:paraId="56AEE94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662AC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831EBC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29D14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465F6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016E4A6">
        <w:trPr>
          <w:jc w:val="center"/>
        </w:trPr>
        <w:tc>
          <w:tcPr>
            <w:tcW w:w="1976" w:type="dxa"/>
            <w:vAlign w:val="center"/>
          </w:tcPr>
          <w:p w14:paraId="00EE04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79CBAC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B12B75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E58003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EDFD7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00A3EAC7">
        <w:trPr>
          <w:jc w:val="center"/>
        </w:trPr>
        <w:tc>
          <w:tcPr>
            <w:tcW w:w="1976" w:type="dxa"/>
            <w:vAlign w:val="center"/>
          </w:tcPr>
          <w:p w14:paraId="1645940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derivative_type</w:t>
            </w:r>
          </w:p>
        </w:tc>
        <w:tc>
          <w:tcPr>
            <w:tcW w:w="1976" w:type="dxa"/>
            <w:vAlign w:val="center"/>
          </w:tcPr>
          <w:p w14:paraId="5D1FC7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6978B0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436965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1784B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proxy_video / thumbnail / frame_capture</w:t>
            </w:r>
          </w:p>
        </w:tc>
      </w:tr>
      <w:tr w14:paraId="15985EB5">
        <w:trPr>
          <w:jc w:val="center"/>
        </w:trPr>
        <w:tc>
          <w:tcPr>
            <w:tcW w:w="1976" w:type="dxa"/>
            <w:vAlign w:val="center"/>
          </w:tcPr>
          <w:p w14:paraId="1E8F1E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filename</w:t>
            </w:r>
          </w:p>
        </w:tc>
        <w:tc>
          <w:tcPr>
            <w:tcW w:w="1976" w:type="dxa"/>
            <w:vAlign w:val="center"/>
          </w:tcPr>
          <w:p w14:paraId="15B0BA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3DDCB1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BDC24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5999E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派生文件名</w:t>
            </w:r>
          </w:p>
        </w:tc>
      </w:tr>
      <w:tr w14:paraId="3A821C70">
        <w:trPr>
          <w:jc w:val="center"/>
        </w:trPr>
        <w:tc>
          <w:tcPr>
            <w:tcW w:w="1976" w:type="dxa"/>
            <w:vAlign w:val="center"/>
          </w:tcPr>
          <w:p w14:paraId="22B570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storage_path</w:t>
            </w:r>
          </w:p>
        </w:tc>
        <w:tc>
          <w:tcPr>
            <w:tcW w:w="1976" w:type="dxa"/>
            <w:vAlign w:val="center"/>
          </w:tcPr>
          <w:p w14:paraId="56D33CC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002C5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0D7C2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CF9EA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派生文件存储键</w:t>
            </w:r>
          </w:p>
        </w:tc>
      </w:tr>
      <w:tr w14:paraId="09924147">
        <w:trPr>
          <w:jc w:val="center"/>
        </w:trPr>
        <w:tc>
          <w:tcPr>
            <w:tcW w:w="1976" w:type="dxa"/>
            <w:vAlign w:val="center"/>
          </w:tcPr>
          <w:p w14:paraId="181287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53113E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194664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8E45A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52BBDF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创建时间</w:t>
            </w:r>
          </w:p>
        </w:tc>
      </w:tr>
      <w:tr w14:paraId="729FA80D">
        <w:trPr>
          <w:jc w:val="center"/>
        </w:trPr>
        <w:tc>
          <w:tcPr>
            <w:tcW w:w="1976" w:type="dxa"/>
            <w:vAlign w:val="center"/>
          </w:tcPr>
          <w:p w14:paraId="1F638F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734370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4C3F2DD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8175AF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A3C0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026395CE">
      <w:r>
        <w:rPr>
          <w:rFonts w:ascii="微软雅黑" w:hAnsi="微软雅黑" w:eastAsia="微软雅黑"/>
          <w:sz w:val="21"/>
        </w:rPr>
        <w:t>约束与说明：建议索引 (media_id,derivative_type)。代理视频可删除重建，原始视频原则上只读。</w:t>
      </w:r>
    </w:p>
    <w:p w14:paraId="6AE2ED58">
      <w:pPr>
        <w:pStyle w:val="4"/>
      </w:pPr>
      <w:r>
        <w:rPr>
          <w:rFonts w:ascii="微软雅黑" w:hAnsi="微软雅黑" w:eastAsia="微软雅黑"/>
        </w:rPr>
        <w:t>5.5 species｜物种字典</w:t>
      </w:r>
    </w:p>
    <w:p w14:paraId="5079A29F">
      <w:r>
        <w:rPr>
          <w:rFonts w:ascii="微软雅黑" w:hAnsi="微软雅黑" w:eastAsia="微软雅黑"/>
          <w:sz w:val="21"/>
        </w:rPr>
        <w:t>文件级 XMP 物种值应规范映射到该字典。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61194672">
        <w:trPr>
          <w:jc w:val="center"/>
        </w:trPr>
        <w:tc>
          <w:tcPr>
            <w:tcW w:w="1976" w:type="dxa"/>
            <w:vAlign w:val="center"/>
          </w:tcPr>
          <w:p w14:paraId="5DBA4F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32D94F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A9974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99EF7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5D02C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A178F65">
        <w:trPr>
          <w:jc w:val="center"/>
        </w:trPr>
        <w:tc>
          <w:tcPr>
            <w:tcW w:w="1976" w:type="dxa"/>
            <w:vAlign w:val="center"/>
          </w:tcPr>
          <w:p w14:paraId="02F225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19FD43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E7EF74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45B06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C305BF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4F7E13D">
        <w:trPr>
          <w:jc w:val="center"/>
        </w:trPr>
        <w:tc>
          <w:tcPr>
            <w:tcW w:w="1976" w:type="dxa"/>
            <w:vAlign w:val="center"/>
          </w:tcPr>
          <w:p w14:paraId="40038E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species_code</w:t>
            </w:r>
          </w:p>
        </w:tc>
        <w:tc>
          <w:tcPr>
            <w:tcW w:w="1976" w:type="dxa"/>
            <w:vAlign w:val="center"/>
          </w:tcPr>
          <w:p w14:paraId="2CED9C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3FBB8F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329AF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5C3FD2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稳定物种代码</w:t>
            </w:r>
          </w:p>
        </w:tc>
      </w:tr>
      <w:tr w14:paraId="51ECC14F">
        <w:trPr>
          <w:jc w:val="center"/>
        </w:trPr>
        <w:tc>
          <w:tcPr>
            <w:tcW w:w="1976" w:type="dxa"/>
            <w:vAlign w:val="center"/>
          </w:tcPr>
          <w:p w14:paraId="1A7485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common_name</w:t>
            </w:r>
          </w:p>
        </w:tc>
        <w:tc>
          <w:tcPr>
            <w:tcW w:w="1976" w:type="dxa"/>
            <w:vAlign w:val="center"/>
          </w:tcPr>
          <w:p w14:paraId="10F2863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4F4622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00263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DB0FB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显示名称</w:t>
            </w:r>
          </w:p>
        </w:tc>
      </w:tr>
      <w:tr w14:paraId="09102323">
        <w:trPr>
          <w:jc w:val="center"/>
        </w:trPr>
        <w:tc>
          <w:tcPr>
            <w:tcW w:w="1976" w:type="dxa"/>
            <w:vAlign w:val="center"/>
          </w:tcPr>
          <w:p w14:paraId="735FA1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scientific_name</w:t>
            </w:r>
          </w:p>
        </w:tc>
        <w:tc>
          <w:tcPr>
            <w:tcW w:w="1976" w:type="dxa"/>
            <w:vAlign w:val="center"/>
          </w:tcPr>
          <w:p w14:paraId="5E30A7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VARCHAR(200)</w:t>
            </w:r>
          </w:p>
        </w:tc>
        <w:tc>
          <w:tcPr>
            <w:tcW w:w="1976" w:type="dxa"/>
            <w:vAlign w:val="center"/>
          </w:tcPr>
          <w:p w14:paraId="447C9A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CC9D1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DE7B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拉丁学名</w:t>
            </w:r>
          </w:p>
        </w:tc>
      </w:tr>
      <w:tr w14:paraId="29E834A4">
        <w:trPr>
          <w:jc w:val="center"/>
        </w:trPr>
        <w:tc>
          <w:tcPr>
            <w:tcW w:w="1976" w:type="dxa"/>
            <w:vAlign w:val="center"/>
          </w:tcPr>
          <w:p w14:paraId="61CAF5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114C39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591DDC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11743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A669A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分类变化及其他备注</w:t>
            </w:r>
          </w:p>
        </w:tc>
      </w:tr>
    </w:tbl>
    <w:p w14:paraId="5AC8E2D9">
      <w:r>
        <w:rPr>
          <w:rFonts w:ascii="微软雅黑" w:hAnsi="微软雅黑" w:eastAsia="微软雅黑"/>
          <w:sz w:val="21"/>
        </w:rPr>
        <w:t>约束与说明：UNIQUE(species_code)；分类名称可能变化，既有标注仅关联稳定 id。</w:t>
      </w:r>
    </w:p>
    <w:p w14:paraId="231F4194">
      <w:pPr>
        <w:pStyle w:val="4"/>
      </w:pPr>
      <w:r>
        <w:rPr>
          <w:rFonts w:ascii="微软雅黑" w:hAnsi="微软雅黑" w:eastAsia="微软雅黑"/>
        </w:rPr>
        <w:t>5.6 annotation_import｜XMP 导入批次</w:t>
      </w:r>
    </w:p>
    <w:p w14:paraId="34B0F0C7">
      <w:r>
        <w:rPr>
          <w:rFonts w:ascii="微软雅黑" w:hAnsi="微软雅黑" w:eastAsia="微软雅黑"/>
          <w:sz w:val="21"/>
        </w:rPr>
        <w:t>一次批量导入的操作记录；保存来源信息和结果统计。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6E2CD932">
        <w:trPr>
          <w:jc w:val="center"/>
        </w:trPr>
        <w:tc>
          <w:tcPr>
            <w:tcW w:w="1976" w:type="dxa"/>
            <w:vAlign w:val="center"/>
          </w:tcPr>
          <w:p w14:paraId="279460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4BDF8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1EC6F9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AE765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030CC9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6421E3EE">
        <w:trPr>
          <w:jc w:val="center"/>
        </w:trPr>
        <w:tc>
          <w:tcPr>
            <w:tcW w:w="1976" w:type="dxa"/>
            <w:vAlign w:val="center"/>
          </w:tcPr>
          <w:p w14:paraId="1DC0DC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C62FA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90057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4B009A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2AE06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09E4F23A">
        <w:trPr>
          <w:jc w:val="center"/>
        </w:trPr>
        <w:tc>
          <w:tcPr>
            <w:tcW w:w="1976" w:type="dxa"/>
            <w:vAlign w:val="center"/>
          </w:tcPr>
          <w:p w14:paraId="37BFDA1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imported_at</w:t>
            </w:r>
          </w:p>
        </w:tc>
        <w:tc>
          <w:tcPr>
            <w:tcW w:w="1976" w:type="dxa"/>
            <w:vAlign w:val="center"/>
          </w:tcPr>
          <w:p w14:paraId="339AC68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20C4B17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3B03E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236CF9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导入执行时间</w:t>
            </w:r>
          </w:p>
        </w:tc>
      </w:tr>
      <w:tr w14:paraId="3C071A8B">
        <w:trPr>
          <w:jc w:val="center"/>
        </w:trPr>
        <w:tc>
          <w:tcPr>
            <w:tcW w:w="1976" w:type="dxa"/>
            <w:vAlign w:val="center"/>
          </w:tcPr>
          <w:p w14:paraId="547EA50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imported_by</w:t>
            </w:r>
          </w:p>
        </w:tc>
        <w:tc>
          <w:tcPr>
            <w:tcW w:w="1976" w:type="dxa"/>
            <w:vAlign w:val="center"/>
          </w:tcPr>
          <w:p w14:paraId="07F292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FCAD2A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B49CA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93B852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执行上传的人员</w:t>
            </w:r>
          </w:p>
        </w:tc>
      </w:tr>
      <w:tr w14:paraId="70C1412F">
        <w:trPr>
          <w:jc w:val="center"/>
        </w:trPr>
        <w:tc>
          <w:tcPr>
            <w:tcW w:w="1976" w:type="dxa"/>
            <w:vAlign w:val="center"/>
          </w:tcPr>
          <w:p w14:paraId="5AE3D91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annotated_by</w:t>
            </w:r>
          </w:p>
        </w:tc>
        <w:tc>
          <w:tcPr>
            <w:tcW w:w="1976" w:type="dxa"/>
            <w:vAlign w:val="center"/>
          </w:tcPr>
          <w:p w14:paraId="3B2BEE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4BFEA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7B671F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DD539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该批原始物种标注人员</w:t>
            </w:r>
          </w:p>
        </w:tc>
      </w:tr>
      <w:tr w14:paraId="3C6B1C07">
        <w:trPr>
          <w:jc w:val="center"/>
        </w:trPr>
        <w:tc>
          <w:tcPr>
            <w:tcW w:w="1976" w:type="dxa"/>
            <w:vAlign w:val="center"/>
          </w:tcPr>
          <w:p w14:paraId="65D5BD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review_status</w:t>
            </w:r>
          </w:p>
        </w:tc>
        <w:tc>
          <w:tcPr>
            <w:tcW w:w="1976" w:type="dxa"/>
            <w:vAlign w:val="center"/>
          </w:tcPr>
          <w:p w14:paraId="76D7FB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6308C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F4A25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</w:t>
            </w:r>
          </w:p>
        </w:tc>
        <w:tc>
          <w:tcPr>
            <w:tcW w:w="1976" w:type="dxa"/>
            <w:vAlign w:val="center"/>
          </w:tcPr>
          <w:p w14:paraId="771F1D2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 / reviewed</w:t>
            </w:r>
          </w:p>
        </w:tc>
      </w:tr>
      <w:tr w14:paraId="255C6C2B">
        <w:trPr>
          <w:jc w:val="center"/>
        </w:trPr>
        <w:tc>
          <w:tcPr>
            <w:tcW w:w="1976" w:type="dxa"/>
            <w:vAlign w:val="center"/>
          </w:tcPr>
          <w:p w14:paraId="7A5AC7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reviewed_by</w:t>
            </w:r>
          </w:p>
        </w:tc>
        <w:tc>
          <w:tcPr>
            <w:tcW w:w="1976" w:type="dxa"/>
            <w:vAlign w:val="center"/>
          </w:tcPr>
          <w:p w14:paraId="7FA42A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681142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E2A15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203E0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该批复核人员</w:t>
            </w:r>
          </w:p>
        </w:tc>
      </w:tr>
      <w:tr w14:paraId="3F6A143A">
        <w:trPr>
          <w:jc w:val="center"/>
        </w:trPr>
        <w:tc>
          <w:tcPr>
            <w:tcW w:w="1976" w:type="dxa"/>
            <w:vAlign w:val="center"/>
          </w:tcPr>
          <w:p w14:paraId="526838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total_file_count</w:t>
            </w:r>
          </w:p>
        </w:tc>
        <w:tc>
          <w:tcPr>
            <w:tcW w:w="1976" w:type="dxa"/>
            <w:vAlign w:val="center"/>
          </w:tcPr>
          <w:p w14:paraId="43218E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4CE088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F3903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0</w:t>
            </w:r>
          </w:p>
        </w:tc>
        <w:tc>
          <w:tcPr>
            <w:tcW w:w="1976" w:type="dxa"/>
            <w:vAlign w:val="center"/>
          </w:tcPr>
          <w:p w14:paraId="4C0C17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本次处理的 XMP 数量</w:t>
            </w:r>
          </w:p>
        </w:tc>
      </w:tr>
      <w:tr w14:paraId="740064CF">
        <w:trPr>
          <w:jc w:val="center"/>
        </w:trPr>
        <w:tc>
          <w:tcPr>
            <w:tcW w:w="1976" w:type="dxa"/>
            <w:vAlign w:val="center"/>
          </w:tcPr>
          <w:p w14:paraId="06E372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success_file_count</w:t>
            </w:r>
          </w:p>
        </w:tc>
        <w:tc>
          <w:tcPr>
            <w:tcW w:w="1976" w:type="dxa"/>
            <w:vAlign w:val="center"/>
          </w:tcPr>
          <w:p w14:paraId="1F68F1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71966E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68CBC5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0</w:t>
            </w:r>
          </w:p>
        </w:tc>
        <w:tc>
          <w:tcPr>
            <w:tcW w:w="1976" w:type="dxa"/>
            <w:vAlign w:val="center"/>
          </w:tcPr>
          <w:p w14:paraId="2415996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成功文件数</w:t>
            </w:r>
          </w:p>
        </w:tc>
      </w:tr>
      <w:tr w14:paraId="3AA728B6">
        <w:trPr>
          <w:jc w:val="center"/>
        </w:trPr>
        <w:tc>
          <w:tcPr>
            <w:tcW w:w="1976" w:type="dxa"/>
            <w:vAlign w:val="center"/>
          </w:tcPr>
          <w:p w14:paraId="3AA8E5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failed_file_count</w:t>
            </w:r>
          </w:p>
        </w:tc>
        <w:tc>
          <w:tcPr>
            <w:tcW w:w="1976" w:type="dxa"/>
            <w:vAlign w:val="center"/>
          </w:tcPr>
          <w:p w14:paraId="1E69AA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4C91C4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86FC5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0</w:t>
            </w:r>
          </w:p>
        </w:tc>
        <w:tc>
          <w:tcPr>
            <w:tcW w:w="1976" w:type="dxa"/>
            <w:vAlign w:val="center"/>
          </w:tcPr>
          <w:p w14:paraId="62D5E4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失败文件数</w:t>
            </w:r>
          </w:p>
        </w:tc>
      </w:tr>
      <w:tr w14:paraId="753EB2F9">
        <w:trPr>
          <w:jc w:val="center"/>
        </w:trPr>
        <w:tc>
          <w:tcPr>
            <w:tcW w:w="1976" w:type="dxa"/>
            <w:vAlign w:val="center"/>
          </w:tcPr>
          <w:p w14:paraId="4DEE14E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32D068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5EB8E1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6A3CA3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F5C78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39E9CC6D">
      <w:r>
        <w:rPr>
          <w:rFonts w:ascii="微软雅黑" w:hAnsi="微软雅黑" w:eastAsia="微软雅黑"/>
          <w:sz w:val="21"/>
        </w:rPr>
        <w:t>约束与说明：导入批次级人员字段是默认元信息，如一个批次包含不同标注/复核人，导入流程必须支持文件级覆盖或分批导入。以上统计非负且 success+failed ≤ total。</w:t>
      </w:r>
    </w:p>
    <w:p w14:paraId="4581DA23">
      <w:pPr>
        <w:pStyle w:val="4"/>
      </w:pPr>
      <w:r>
        <w:rPr>
          <w:rFonts w:ascii="微软雅黑" w:hAnsi="微软雅黑" w:eastAsia="微软雅黑"/>
        </w:rPr>
        <w:t>5.7 species_annotation｜当前生效的物种标签</w:t>
      </w:r>
    </w:p>
    <w:p w14:paraId="59CAFE88">
      <w:r>
        <w:rPr>
          <w:rFonts w:ascii="微软雅黑" w:hAnsi="微软雅黑" w:eastAsia="微软雅黑"/>
          <w:sz w:val="21"/>
        </w:rPr>
        <w:t>同一个媒体可有多个物种；XMP 不含数量/帧/检测框。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1976"/>
        <w:gridCol w:w="1976"/>
        <w:gridCol w:w="1976"/>
        <w:gridCol w:w="2028"/>
      </w:tblGrid>
      <w:tr w14:paraId="0E47706F">
        <w:trPr>
          <w:jc w:val="center"/>
        </w:trPr>
        <w:tc>
          <w:tcPr>
            <w:tcW w:w="1976" w:type="dxa"/>
            <w:vAlign w:val="center"/>
          </w:tcPr>
          <w:p w14:paraId="1F2239E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2DB7AB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1CB0A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D9635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0A5838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1BEBF45B">
        <w:trPr>
          <w:jc w:val="center"/>
        </w:trPr>
        <w:tc>
          <w:tcPr>
            <w:tcW w:w="1976" w:type="dxa"/>
            <w:vAlign w:val="center"/>
          </w:tcPr>
          <w:p w14:paraId="510EBB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7F024E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BDCAD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3BBAD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5C3A78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D9B4696">
        <w:trPr>
          <w:jc w:val="center"/>
        </w:trPr>
        <w:tc>
          <w:tcPr>
            <w:tcW w:w="1976" w:type="dxa"/>
            <w:vAlign w:val="center"/>
          </w:tcPr>
          <w:p w14:paraId="3F4D05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35817D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CFFD4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214777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B86FB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2FB4E927">
        <w:trPr>
          <w:jc w:val="center"/>
        </w:trPr>
        <w:tc>
          <w:tcPr>
            <w:tcW w:w="1976" w:type="dxa"/>
            <w:vAlign w:val="center"/>
          </w:tcPr>
          <w:p w14:paraId="3F2DBC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species_id</w:t>
            </w:r>
          </w:p>
        </w:tc>
        <w:tc>
          <w:tcPr>
            <w:tcW w:w="1976" w:type="dxa"/>
            <w:vAlign w:val="center"/>
          </w:tcPr>
          <w:p w14:paraId="5B2E96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629C3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C9A1B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0B5A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species.id</w:t>
            </w:r>
          </w:p>
        </w:tc>
      </w:tr>
      <w:tr w14:paraId="2D10B426">
        <w:trPr>
          <w:jc w:val="center"/>
        </w:trPr>
        <w:tc>
          <w:tcPr>
            <w:tcW w:w="1976" w:type="dxa"/>
            <w:vAlign w:val="center"/>
          </w:tcPr>
          <w:p w14:paraId="2247B3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annotated_by</w:t>
            </w:r>
          </w:p>
        </w:tc>
        <w:tc>
          <w:tcPr>
            <w:tcW w:w="1976" w:type="dxa"/>
            <w:vAlign w:val="center"/>
          </w:tcPr>
          <w:p w14:paraId="052B66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25EEDD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087371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69169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物种标注人</w:t>
            </w:r>
          </w:p>
        </w:tc>
      </w:tr>
      <w:tr w14:paraId="38110C38">
        <w:trPr>
          <w:jc w:val="center"/>
        </w:trPr>
        <w:tc>
          <w:tcPr>
            <w:tcW w:w="1976" w:type="dxa"/>
            <w:vAlign w:val="center"/>
          </w:tcPr>
          <w:p w14:paraId="00355D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review_status</w:t>
            </w:r>
          </w:p>
        </w:tc>
        <w:tc>
          <w:tcPr>
            <w:tcW w:w="1976" w:type="dxa"/>
            <w:vAlign w:val="center"/>
          </w:tcPr>
          <w:p w14:paraId="23C6E1B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10C3A1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C4080A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</w:t>
            </w:r>
          </w:p>
        </w:tc>
        <w:tc>
          <w:tcPr>
            <w:tcW w:w="1976" w:type="dxa"/>
            <w:vAlign w:val="center"/>
          </w:tcPr>
          <w:p w14:paraId="63F848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 / reviewed</w:t>
            </w:r>
          </w:p>
        </w:tc>
      </w:tr>
      <w:tr w14:paraId="595B2709">
        <w:trPr>
          <w:jc w:val="center"/>
        </w:trPr>
        <w:tc>
          <w:tcPr>
            <w:tcW w:w="1976" w:type="dxa"/>
            <w:vAlign w:val="center"/>
          </w:tcPr>
          <w:p w14:paraId="75D65E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reviewed_by</w:t>
            </w:r>
          </w:p>
        </w:tc>
        <w:tc>
          <w:tcPr>
            <w:tcW w:w="1976" w:type="dxa"/>
            <w:vAlign w:val="center"/>
          </w:tcPr>
          <w:p w14:paraId="4E35906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1D84A4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5CD6D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9EE0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复核人</w:t>
            </w:r>
          </w:p>
        </w:tc>
      </w:tr>
      <w:tr w14:paraId="4B036DCE">
        <w:trPr>
          <w:jc w:val="center"/>
        </w:trPr>
        <w:tc>
          <w:tcPr>
            <w:tcW w:w="1976" w:type="dxa"/>
            <w:vAlign w:val="center"/>
          </w:tcPr>
          <w:p w14:paraId="1E82F8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annotation_import_id</w:t>
            </w:r>
          </w:p>
        </w:tc>
        <w:tc>
          <w:tcPr>
            <w:tcW w:w="1976" w:type="dxa"/>
            <w:vAlign w:val="center"/>
          </w:tcPr>
          <w:p w14:paraId="6741CA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DFD9F2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8FD13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0DB9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annotation_import.id</w:t>
            </w:r>
          </w:p>
        </w:tc>
      </w:tr>
      <w:tr w14:paraId="6A8A2230">
        <w:trPr>
          <w:jc w:val="center"/>
        </w:trPr>
        <w:tc>
          <w:tcPr>
            <w:tcW w:w="1976" w:type="dxa"/>
            <w:vAlign w:val="center"/>
          </w:tcPr>
          <w:p w14:paraId="003615C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imported_at</w:t>
            </w:r>
          </w:p>
        </w:tc>
        <w:tc>
          <w:tcPr>
            <w:tcW w:w="1976" w:type="dxa"/>
            <w:vAlign w:val="center"/>
          </w:tcPr>
          <w:p w14:paraId="225897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DEB931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8B4861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535101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该标注最后生效的导入时间</w:t>
            </w:r>
          </w:p>
        </w:tc>
      </w:tr>
    </w:tbl>
    <w:p w14:paraId="4EBCDC5D">
      <w:r>
        <w:rPr>
          <w:rFonts w:ascii="微软雅黑" w:hAnsi="微软雅黑" w:eastAsia="微软雅黑"/>
          <w:sz w:val="21"/>
        </w:rPr>
        <w:t>约束与说明：UNIQUE(media_id,species_id)，保证一组当前生效标签不重复。替换文件级全部标签需事务化；仅替换明确本次上传且正确匹配的文件。旧结果应另存导入历史快照。</w:t>
      </w:r>
    </w:p>
    <w:p w14:paraId="77E9F678">
      <w:pPr>
        <w:pStyle w:val="4"/>
      </w:pPr>
      <w:r>
        <w:rPr>
          <w:rFonts w:ascii="微软雅黑" w:hAnsi="微软雅黑" w:eastAsia="微软雅黑"/>
        </w:rPr>
        <w:t>5.8 annotation_import_item｜每文件 XMP 结果与覆盖历史【实现建议】</w:t>
      </w:r>
    </w:p>
    <w:p w14:paraId="49A3ABFB">
      <w:r>
        <w:rPr>
          <w:rFonts w:ascii="微软雅黑" w:hAnsi="微软雅黑" w:eastAsia="微软雅黑"/>
          <w:sz w:val="21"/>
        </w:rPr>
        <w:t>为可追溯的覆盖操作新增最小记录：记录各文件解析与替换情况，避免只保留汇总数字。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1960"/>
        <w:gridCol w:w="1931"/>
        <w:gridCol w:w="1931"/>
        <w:gridCol w:w="2028"/>
      </w:tblGrid>
      <w:tr w14:paraId="6117DB42">
        <w:trPr>
          <w:jc w:val="center"/>
        </w:trPr>
        <w:tc>
          <w:tcPr>
            <w:tcW w:w="1976" w:type="dxa"/>
            <w:vAlign w:val="center"/>
          </w:tcPr>
          <w:p w14:paraId="37F232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48FBF2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5BA68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69B88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28E6A0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6583941">
        <w:trPr>
          <w:jc w:val="center"/>
        </w:trPr>
        <w:tc>
          <w:tcPr>
            <w:tcW w:w="1976" w:type="dxa"/>
            <w:vAlign w:val="center"/>
          </w:tcPr>
          <w:p w14:paraId="773B9F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D56F15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BD989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77C46B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16BF1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176ADCDD">
        <w:trPr>
          <w:jc w:val="center"/>
        </w:trPr>
        <w:tc>
          <w:tcPr>
            <w:tcW w:w="1976" w:type="dxa"/>
            <w:vAlign w:val="center"/>
          </w:tcPr>
          <w:p w14:paraId="610F103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annotation_import_id</w:t>
            </w:r>
          </w:p>
        </w:tc>
        <w:tc>
          <w:tcPr>
            <w:tcW w:w="1976" w:type="dxa"/>
            <w:vAlign w:val="center"/>
          </w:tcPr>
          <w:p w14:paraId="62075D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F8B66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F7A0FE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D5F4C1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annotation_import.id</w:t>
            </w:r>
          </w:p>
        </w:tc>
      </w:tr>
      <w:tr w14:paraId="6F9A2B72">
        <w:trPr>
          <w:jc w:val="center"/>
        </w:trPr>
        <w:tc>
          <w:tcPr>
            <w:tcW w:w="1976" w:type="dxa"/>
            <w:vAlign w:val="center"/>
          </w:tcPr>
          <w:p w14:paraId="20E2B1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2905EB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3471F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EDEAD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AB733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成功匹配时关联媒体；失败时可空</w:t>
            </w:r>
          </w:p>
        </w:tc>
      </w:tr>
      <w:tr w14:paraId="1DD95989">
        <w:trPr>
          <w:jc w:val="center"/>
        </w:trPr>
        <w:tc>
          <w:tcPr>
            <w:tcW w:w="1976" w:type="dxa"/>
            <w:vAlign w:val="center"/>
          </w:tcPr>
          <w:p w14:paraId="79939A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source_filename</w:t>
            </w:r>
          </w:p>
        </w:tc>
        <w:tc>
          <w:tcPr>
            <w:tcW w:w="1976" w:type="dxa"/>
            <w:vAlign w:val="center"/>
          </w:tcPr>
          <w:p w14:paraId="3B5200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60B63C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E2B8E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9AE504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被导入的 XMP 或匹配文件名</w:t>
            </w:r>
          </w:p>
        </w:tc>
      </w:tr>
      <w:tr w14:paraId="07482E54">
        <w:trPr>
          <w:jc w:val="center"/>
        </w:trPr>
        <w:tc>
          <w:tcPr>
            <w:tcW w:w="1976" w:type="dxa"/>
            <w:vAlign w:val="center"/>
          </w:tcPr>
          <w:p w14:paraId="1759FE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import_status</w:t>
            </w:r>
          </w:p>
        </w:tc>
        <w:tc>
          <w:tcPr>
            <w:tcW w:w="1976" w:type="dxa"/>
            <w:vAlign w:val="center"/>
          </w:tcPr>
          <w:p w14:paraId="1CC1FB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338ECF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BCF23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46263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success / failed / skipped</w:t>
            </w:r>
          </w:p>
        </w:tc>
      </w:tr>
      <w:tr w14:paraId="226611F7">
        <w:trPr>
          <w:jc w:val="center"/>
        </w:trPr>
        <w:tc>
          <w:tcPr>
            <w:tcW w:w="1976" w:type="dxa"/>
            <w:vAlign w:val="center"/>
          </w:tcPr>
          <w:p w14:paraId="46B1BC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species_codes</w:t>
            </w:r>
          </w:p>
        </w:tc>
        <w:tc>
          <w:tcPr>
            <w:tcW w:w="1976" w:type="dxa"/>
            <w:vAlign w:val="center"/>
          </w:tcPr>
          <w:p w14:paraId="7D2A09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3C2564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E238B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71D453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此次解析的物种代码数组快照</w:t>
            </w:r>
          </w:p>
        </w:tc>
      </w:tr>
      <w:tr w14:paraId="787E4754">
        <w:trPr>
          <w:jc w:val="center"/>
        </w:trPr>
        <w:tc>
          <w:tcPr>
            <w:tcW w:w="1976" w:type="dxa"/>
            <w:vAlign w:val="center"/>
          </w:tcPr>
          <w:p w14:paraId="423C30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previous_species_codes</w:t>
            </w:r>
          </w:p>
        </w:tc>
        <w:tc>
          <w:tcPr>
            <w:tcW w:w="1976" w:type="dxa"/>
            <w:vAlign w:val="center"/>
          </w:tcPr>
          <w:p w14:paraId="566669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5563DE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6CC3B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CD1D6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替换前的物种代码数组快照</w:t>
            </w:r>
          </w:p>
        </w:tc>
      </w:tr>
      <w:tr w14:paraId="5EC22574">
        <w:trPr>
          <w:jc w:val="center"/>
        </w:trPr>
        <w:tc>
          <w:tcPr>
            <w:tcW w:w="1976" w:type="dxa"/>
            <w:vAlign w:val="center"/>
          </w:tcPr>
          <w:p w14:paraId="38F535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error_message</w:t>
            </w:r>
          </w:p>
        </w:tc>
        <w:tc>
          <w:tcPr>
            <w:tcW w:w="1976" w:type="dxa"/>
            <w:vAlign w:val="center"/>
          </w:tcPr>
          <w:p w14:paraId="6910DE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A1216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B331B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413AE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失败原因</w:t>
            </w:r>
          </w:p>
        </w:tc>
      </w:tr>
    </w:tbl>
    <w:p w14:paraId="29FD98D4">
      <w:r>
        <w:rPr>
          <w:rFonts w:ascii="微软雅黑" w:hAnsi="微软雅黑" w:eastAsia="微软雅黑"/>
          <w:sz w:val="21"/>
        </w:rPr>
        <w:t>约束与说明：这是为“重新上传覆盖且仍可追溯”所推荐的最小实现。若采用独立审计事件表，也可以不单独建本表，但必须保存同等信息。</w:t>
      </w:r>
    </w:p>
    <w:p w14:paraId="20A9213D">
      <w:pPr>
        <w:pStyle w:val="4"/>
      </w:pPr>
      <w:r>
        <w:rPr>
          <w:rFonts w:ascii="微软雅黑" w:hAnsi="微软雅黑" w:eastAsia="微软雅黑"/>
        </w:rPr>
        <w:t>5.9 tag｜标签字典</w:t>
      </w:r>
    </w:p>
    <w:p w14:paraId="37838549">
      <w:r>
        <w:rPr>
          <w:rFonts w:ascii="微软雅黑" w:hAnsi="微软雅黑" w:eastAsia="微软雅黑"/>
          <w:sz w:val="21"/>
        </w:rPr>
        <w:t>系统标签和素材自定义标签共用字典，unknown_individual 为系统保留 code。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6C6DFAE4">
        <w:trPr>
          <w:jc w:val="center"/>
        </w:trPr>
        <w:tc>
          <w:tcPr>
            <w:tcW w:w="1976" w:type="dxa"/>
            <w:vAlign w:val="center"/>
          </w:tcPr>
          <w:p w14:paraId="1F483E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D41A9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0146F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3E8B59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6DE3E4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C722D67">
        <w:trPr>
          <w:jc w:val="center"/>
        </w:trPr>
        <w:tc>
          <w:tcPr>
            <w:tcW w:w="1976" w:type="dxa"/>
            <w:vAlign w:val="center"/>
          </w:tcPr>
          <w:p w14:paraId="2C28039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035E7C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2735B5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042DF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F572E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4275549">
        <w:trPr>
          <w:jc w:val="center"/>
        </w:trPr>
        <w:tc>
          <w:tcPr>
            <w:tcW w:w="1976" w:type="dxa"/>
            <w:vAlign w:val="center"/>
          </w:tcPr>
          <w:p w14:paraId="3239ED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tag_code</w:t>
            </w:r>
          </w:p>
        </w:tc>
        <w:tc>
          <w:tcPr>
            <w:tcW w:w="1976" w:type="dxa"/>
            <w:vAlign w:val="center"/>
          </w:tcPr>
          <w:p w14:paraId="78BBB3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47E4E7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CD05F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DAC65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唯一标识，如 unknown_individual</w:t>
            </w:r>
          </w:p>
        </w:tc>
      </w:tr>
      <w:tr w14:paraId="69AC524F">
        <w:trPr>
          <w:jc w:val="center"/>
        </w:trPr>
        <w:tc>
          <w:tcPr>
            <w:tcW w:w="1976" w:type="dxa"/>
            <w:vAlign w:val="center"/>
          </w:tcPr>
          <w:p w14:paraId="05D90AB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tag_name</w:t>
            </w:r>
          </w:p>
        </w:tc>
        <w:tc>
          <w:tcPr>
            <w:tcW w:w="1976" w:type="dxa"/>
            <w:vAlign w:val="center"/>
          </w:tcPr>
          <w:p w14:paraId="5BA1FD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396FA5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BE7E7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62F31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显示名称</w:t>
            </w:r>
          </w:p>
        </w:tc>
      </w:tr>
      <w:tr w14:paraId="3BEE1E6D">
        <w:trPr>
          <w:jc w:val="center"/>
        </w:trPr>
        <w:tc>
          <w:tcPr>
            <w:tcW w:w="1976" w:type="dxa"/>
            <w:vAlign w:val="center"/>
          </w:tcPr>
          <w:p w14:paraId="3E867B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tag_type</w:t>
            </w:r>
          </w:p>
        </w:tc>
        <w:tc>
          <w:tcPr>
            <w:tcW w:w="1976" w:type="dxa"/>
            <w:vAlign w:val="center"/>
          </w:tcPr>
          <w:p w14:paraId="4CCBB23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412564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ED2F6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4E054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标签分组，例如 individual / material</w:t>
            </w:r>
          </w:p>
        </w:tc>
      </w:tr>
      <w:tr w14:paraId="7FC4FA37">
        <w:trPr>
          <w:jc w:val="center"/>
        </w:trPr>
        <w:tc>
          <w:tcPr>
            <w:tcW w:w="1976" w:type="dxa"/>
            <w:vAlign w:val="center"/>
          </w:tcPr>
          <w:p w14:paraId="4F1F9E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description</w:t>
            </w:r>
          </w:p>
        </w:tc>
        <w:tc>
          <w:tcPr>
            <w:tcW w:w="1976" w:type="dxa"/>
            <w:vAlign w:val="center"/>
          </w:tcPr>
          <w:p w14:paraId="3DF85D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6D834E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8DF1C6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995CB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标签说明</w:t>
            </w:r>
          </w:p>
        </w:tc>
      </w:tr>
    </w:tbl>
    <w:p w14:paraId="260787B3">
      <w:r>
        <w:rPr>
          <w:rFonts w:ascii="微软雅黑" w:hAnsi="微软雅黑" w:eastAsia="微软雅黑"/>
          <w:sz w:val="21"/>
        </w:rPr>
        <w:t>约束与说明：UNIQUE(tag_code)。unknown_individual 仅表示媒体存在无法判定身份的豹，不代表唯一真实个体，也不代表数量。</w:t>
      </w:r>
    </w:p>
    <w:p w14:paraId="210AB3DC">
      <w:pPr>
        <w:pStyle w:val="4"/>
      </w:pPr>
      <w:r>
        <w:rPr>
          <w:rFonts w:ascii="微软雅黑" w:hAnsi="微软雅黑" w:eastAsia="微软雅黑"/>
        </w:rPr>
        <w:t>5.10 media_tag｜媒体标签关联</w:t>
      </w:r>
    </w:p>
    <w:p w14:paraId="290A05F1">
      <w:r>
        <w:rPr>
          <w:rFonts w:ascii="微软雅黑" w:hAnsi="微软雅黑" w:eastAsia="微软雅黑"/>
          <w:sz w:val="21"/>
        </w:rPr>
        <w:t>支持同一媒体上的多个素材标签与系统特殊标签。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3960E220">
        <w:trPr>
          <w:jc w:val="center"/>
        </w:trPr>
        <w:tc>
          <w:tcPr>
            <w:tcW w:w="1976" w:type="dxa"/>
            <w:vAlign w:val="center"/>
          </w:tcPr>
          <w:p w14:paraId="4489B9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58989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94196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18CDC1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7F4488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7B6B71E">
        <w:trPr>
          <w:jc w:val="center"/>
        </w:trPr>
        <w:tc>
          <w:tcPr>
            <w:tcW w:w="1976" w:type="dxa"/>
            <w:vAlign w:val="center"/>
          </w:tcPr>
          <w:p w14:paraId="18EC4E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2466BD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ECE21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A1EF1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ECA27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2367C6E0">
        <w:trPr>
          <w:jc w:val="center"/>
        </w:trPr>
        <w:tc>
          <w:tcPr>
            <w:tcW w:w="1976" w:type="dxa"/>
            <w:vAlign w:val="center"/>
          </w:tcPr>
          <w:p w14:paraId="4A62F9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350292E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7F74B6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21EC8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B71F4E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661BFDFB">
        <w:trPr>
          <w:jc w:val="center"/>
        </w:trPr>
        <w:tc>
          <w:tcPr>
            <w:tcW w:w="1976" w:type="dxa"/>
            <w:vAlign w:val="center"/>
          </w:tcPr>
          <w:p w14:paraId="21F538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tag_id</w:t>
            </w:r>
          </w:p>
        </w:tc>
        <w:tc>
          <w:tcPr>
            <w:tcW w:w="1976" w:type="dxa"/>
            <w:vAlign w:val="center"/>
          </w:tcPr>
          <w:p w14:paraId="4379EB0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6412D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E1171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F3FEE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tag.id</w:t>
            </w:r>
          </w:p>
        </w:tc>
      </w:tr>
      <w:tr w14:paraId="34EB6FF2">
        <w:trPr>
          <w:jc w:val="center"/>
        </w:trPr>
        <w:tc>
          <w:tcPr>
            <w:tcW w:w="1976" w:type="dxa"/>
            <w:vAlign w:val="center"/>
          </w:tcPr>
          <w:p w14:paraId="1953E1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tagged_by</w:t>
            </w:r>
          </w:p>
        </w:tc>
        <w:tc>
          <w:tcPr>
            <w:tcW w:w="1976" w:type="dxa"/>
            <w:vAlign w:val="center"/>
          </w:tcPr>
          <w:p w14:paraId="7ADE8D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7844C6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1E9A98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4BC19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添加标签的人员</w:t>
            </w:r>
          </w:p>
        </w:tc>
      </w:tr>
      <w:tr w14:paraId="4127E75D">
        <w:trPr>
          <w:jc w:val="center"/>
        </w:trPr>
        <w:tc>
          <w:tcPr>
            <w:tcW w:w="1976" w:type="dxa"/>
            <w:vAlign w:val="center"/>
          </w:tcPr>
          <w:p w14:paraId="19F318B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tagged_at</w:t>
            </w:r>
          </w:p>
        </w:tc>
        <w:tc>
          <w:tcPr>
            <w:tcW w:w="1976" w:type="dxa"/>
            <w:vAlign w:val="center"/>
          </w:tcPr>
          <w:p w14:paraId="59D8B9D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6B3669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11B2B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6A1037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加入标签时间</w:t>
            </w:r>
          </w:p>
        </w:tc>
      </w:tr>
      <w:tr w14:paraId="466C178B">
        <w:trPr>
          <w:jc w:val="center"/>
        </w:trPr>
        <w:tc>
          <w:tcPr>
            <w:tcW w:w="1976" w:type="dxa"/>
            <w:vAlign w:val="center"/>
          </w:tcPr>
          <w:p w14:paraId="6752E3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7623F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351CF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36DE1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18D63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41D620E9">
      <w:r>
        <w:rPr>
          <w:rFonts w:ascii="微软雅黑" w:hAnsi="微软雅黑" w:eastAsia="微软雅黑"/>
          <w:sz w:val="21"/>
        </w:rPr>
        <w:t>约束与说明：UNIQUE(media_id,tag_id)；标注完成但无已知个体也可保存为 annotated，须由工作流明确触发。</w:t>
      </w:r>
    </w:p>
    <w:p w14:paraId="41186FF1">
      <w:pPr>
        <w:pStyle w:val="4"/>
      </w:pPr>
      <w:r>
        <w:rPr>
          <w:rFonts w:ascii="微软雅黑" w:hAnsi="微软雅黑" w:eastAsia="微软雅黑"/>
        </w:rPr>
        <w:t>5.11 individual｜豹个体档案</w:t>
      </w:r>
    </w:p>
    <w:p w14:paraId="60D3CDBB">
      <w:r>
        <w:rPr>
          <w:rFonts w:ascii="微软雅黑" w:hAnsi="微软雅黑" w:eastAsia="微软雅黑"/>
          <w:sz w:val="21"/>
        </w:rPr>
        <w:t>内部 id 不随历史编号变化；profile_id 指当前选择的人工整理代表性拼合图。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2080"/>
      </w:tblGrid>
      <w:tr w14:paraId="2E377752">
        <w:trPr>
          <w:jc w:val="center"/>
        </w:trPr>
        <w:tc>
          <w:tcPr>
            <w:tcW w:w="1976" w:type="dxa"/>
            <w:vAlign w:val="center"/>
          </w:tcPr>
          <w:p w14:paraId="0A8033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8B9DE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402754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2403720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DB313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17015F17">
        <w:trPr>
          <w:jc w:val="center"/>
        </w:trPr>
        <w:tc>
          <w:tcPr>
            <w:tcW w:w="1976" w:type="dxa"/>
            <w:vAlign w:val="center"/>
          </w:tcPr>
          <w:p w14:paraId="23FA7ED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58F423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5436F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7580E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2B2DB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9F6640A">
        <w:trPr>
          <w:jc w:val="center"/>
        </w:trPr>
        <w:tc>
          <w:tcPr>
            <w:tcW w:w="1976" w:type="dxa"/>
            <w:vAlign w:val="center"/>
          </w:tcPr>
          <w:p w14:paraId="1609A5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individual_code</w:t>
            </w:r>
          </w:p>
        </w:tc>
        <w:tc>
          <w:tcPr>
            <w:tcW w:w="1976" w:type="dxa"/>
            <w:vAlign w:val="center"/>
          </w:tcPr>
          <w:p w14:paraId="049FAB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7332AC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96D8EB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E24F8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当前个体编号</w:t>
            </w:r>
          </w:p>
        </w:tc>
      </w:tr>
      <w:tr w14:paraId="61390EB3">
        <w:trPr>
          <w:jc w:val="center"/>
        </w:trPr>
        <w:tc>
          <w:tcPr>
            <w:tcW w:w="1976" w:type="dxa"/>
            <w:vAlign w:val="center"/>
          </w:tcPr>
          <w:p w14:paraId="75C415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species_id</w:t>
            </w:r>
          </w:p>
        </w:tc>
        <w:tc>
          <w:tcPr>
            <w:tcW w:w="1976" w:type="dxa"/>
            <w:vAlign w:val="center"/>
          </w:tcPr>
          <w:p w14:paraId="66C433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E27EC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5432C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90219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species.id</w:t>
            </w:r>
          </w:p>
        </w:tc>
      </w:tr>
      <w:tr w14:paraId="7B914660">
        <w:trPr>
          <w:jc w:val="center"/>
        </w:trPr>
        <w:tc>
          <w:tcPr>
            <w:tcW w:w="1976" w:type="dxa"/>
            <w:vAlign w:val="center"/>
          </w:tcPr>
          <w:p w14:paraId="6CAE71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profile_id</w:t>
            </w:r>
          </w:p>
        </w:tc>
        <w:tc>
          <w:tcPr>
            <w:tcW w:w="1976" w:type="dxa"/>
            <w:vAlign w:val="center"/>
          </w:tcPr>
          <w:p w14:paraId="530ED2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BC11E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3CD7C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64567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individual_profile.id，当前代表图</w:t>
            </w:r>
          </w:p>
        </w:tc>
      </w:tr>
      <w:tr w14:paraId="082CED4B">
        <w:trPr>
          <w:jc w:val="center"/>
        </w:trPr>
        <w:tc>
          <w:tcPr>
            <w:tcW w:w="1976" w:type="dxa"/>
            <w:vAlign w:val="center"/>
          </w:tcPr>
          <w:p w14:paraId="2997AF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sex</w:t>
            </w:r>
          </w:p>
        </w:tc>
        <w:tc>
          <w:tcPr>
            <w:tcW w:w="1976" w:type="dxa"/>
            <w:vAlign w:val="center"/>
          </w:tcPr>
          <w:p w14:paraId="6BA5DA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517212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4C843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unknown</w:t>
            </w:r>
          </w:p>
        </w:tc>
        <w:tc>
          <w:tcPr>
            <w:tcW w:w="1976" w:type="dxa"/>
            <w:vAlign w:val="center"/>
          </w:tcPr>
          <w:p w14:paraId="0874F9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male / female / unknown</w:t>
            </w:r>
          </w:p>
        </w:tc>
      </w:tr>
      <w:tr w14:paraId="50539447">
        <w:trPr>
          <w:jc w:val="center"/>
        </w:trPr>
        <w:tc>
          <w:tcPr>
            <w:tcW w:w="1976" w:type="dxa"/>
            <w:vAlign w:val="center"/>
          </w:tcPr>
          <w:p w14:paraId="6766F1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birth_date_from</w:t>
            </w:r>
          </w:p>
        </w:tc>
        <w:tc>
          <w:tcPr>
            <w:tcW w:w="1976" w:type="dxa"/>
            <w:vAlign w:val="center"/>
          </w:tcPr>
          <w:p w14:paraId="4CA54CD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4A6770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09B1A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8BCF7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推测出生日期下界</w:t>
            </w:r>
          </w:p>
        </w:tc>
      </w:tr>
      <w:tr w14:paraId="24422456">
        <w:trPr>
          <w:jc w:val="center"/>
        </w:trPr>
        <w:tc>
          <w:tcPr>
            <w:tcW w:w="1976" w:type="dxa"/>
            <w:vAlign w:val="center"/>
          </w:tcPr>
          <w:p w14:paraId="39E4B0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birth_date_to</w:t>
            </w:r>
          </w:p>
        </w:tc>
        <w:tc>
          <w:tcPr>
            <w:tcW w:w="1976" w:type="dxa"/>
            <w:vAlign w:val="center"/>
          </w:tcPr>
          <w:p w14:paraId="72649D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1F1138A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8D179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BB3D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推测出生日期上界</w:t>
            </w:r>
          </w:p>
        </w:tc>
      </w:tr>
      <w:tr w14:paraId="5EE84239">
        <w:trPr>
          <w:jc w:val="center"/>
        </w:trPr>
        <w:tc>
          <w:tcPr>
            <w:tcW w:w="1976" w:type="dxa"/>
            <w:vAlign w:val="center"/>
          </w:tcPr>
          <w:p w14:paraId="6471F07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life_status</w:t>
            </w:r>
          </w:p>
        </w:tc>
        <w:tc>
          <w:tcPr>
            <w:tcW w:w="1976" w:type="dxa"/>
            <w:vAlign w:val="center"/>
          </w:tcPr>
          <w:p w14:paraId="3D25384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3290EE8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FE74E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unknown</w:t>
            </w:r>
          </w:p>
        </w:tc>
        <w:tc>
          <w:tcPr>
            <w:tcW w:w="1976" w:type="dxa"/>
            <w:vAlign w:val="center"/>
          </w:tcPr>
          <w:p w14:paraId="42CD4C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alive / confirmed_dead / unknown</w:t>
            </w:r>
          </w:p>
        </w:tc>
      </w:tr>
      <w:tr w14:paraId="4CF408FA">
        <w:trPr>
          <w:jc w:val="center"/>
        </w:trPr>
        <w:tc>
          <w:tcPr>
            <w:tcW w:w="1976" w:type="dxa"/>
            <w:vAlign w:val="center"/>
          </w:tcPr>
          <w:p w14:paraId="205DB1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305637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40D07E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2E6AD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B718A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档案备注</w:t>
            </w:r>
          </w:p>
        </w:tc>
      </w:tr>
      <w:tr w14:paraId="51770CB6">
        <w:trPr>
          <w:jc w:val="center"/>
        </w:trPr>
        <w:tc>
          <w:tcPr>
            <w:tcW w:w="1976" w:type="dxa"/>
            <w:vAlign w:val="center"/>
          </w:tcPr>
          <w:p w14:paraId="569F36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3E9A45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91316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B6407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B6427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建档时间</w:t>
            </w:r>
          </w:p>
        </w:tc>
      </w:tr>
    </w:tbl>
    <w:p w14:paraId="1D152F19">
      <w:r>
        <w:rPr>
          <w:rFonts w:ascii="微软雅黑" w:hAnsi="微软雅黑" w:eastAsia="微软雅黑"/>
          <w:sz w:val="21"/>
        </w:rPr>
        <w:t>约束与说明：UNIQUE(individual_code)，出生区间边界检查。profile_id 只能指向属于同一 individual 的代表图，需用应用校验或数据库约束/触发器保证；不允许指向另一只豹的拼合图。首末拍日期由确认个体出现记录计算，不在此表重复保存。</w:t>
      </w:r>
    </w:p>
    <w:p w14:paraId="2095E847">
      <w:pPr>
        <w:pStyle w:val="4"/>
      </w:pPr>
      <w:r>
        <w:rPr>
          <w:rFonts w:ascii="微软雅黑" w:hAnsi="微软雅黑" w:eastAsia="微软雅黑"/>
        </w:rPr>
        <w:t>5.12 individual_profile｜人工整理的个体代表性图像</w:t>
      </w:r>
    </w:p>
    <w:p w14:paraId="3A508F67">
      <w:r>
        <w:rPr>
          <w:rFonts w:ascii="微软雅黑" w:hAnsi="微软雅黑" w:eastAsia="微软雅黑"/>
          <w:sz w:val="21"/>
        </w:rPr>
        <w:t>独立于红外相机原始媒体文件，可一只个体多张拼合代表图。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3CDFB40D">
        <w:trPr>
          <w:jc w:val="center"/>
        </w:trPr>
        <w:tc>
          <w:tcPr>
            <w:tcW w:w="1976" w:type="dxa"/>
            <w:vAlign w:val="center"/>
          </w:tcPr>
          <w:p w14:paraId="61ADEE1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58D611E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67C6C7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3274B79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21B0D7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21C9A8D5">
        <w:trPr>
          <w:jc w:val="center"/>
        </w:trPr>
        <w:tc>
          <w:tcPr>
            <w:tcW w:w="1976" w:type="dxa"/>
            <w:vAlign w:val="center"/>
          </w:tcPr>
          <w:p w14:paraId="1228F23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21E726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AA888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DBBEB0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6AA64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1D527134">
        <w:trPr>
          <w:jc w:val="center"/>
        </w:trPr>
        <w:tc>
          <w:tcPr>
            <w:tcW w:w="1976" w:type="dxa"/>
            <w:vAlign w:val="center"/>
          </w:tcPr>
          <w:p w14:paraId="19D75E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5D7E85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808E43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E7FE0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9E948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22E2D3CE">
        <w:trPr>
          <w:jc w:val="center"/>
        </w:trPr>
        <w:tc>
          <w:tcPr>
            <w:tcW w:w="1976" w:type="dxa"/>
            <w:vAlign w:val="center"/>
          </w:tcPr>
          <w:p w14:paraId="3EA548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filename</w:t>
            </w:r>
          </w:p>
        </w:tc>
        <w:tc>
          <w:tcPr>
            <w:tcW w:w="1976" w:type="dxa"/>
            <w:vAlign w:val="center"/>
          </w:tcPr>
          <w:p w14:paraId="1D703DE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B09E3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F827A0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40762A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拼合图文件名</w:t>
            </w:r>
          </w:p>
        </w:tc>
      </w:tr>
      <w:tr w14:paraId="18779C5A">
        <w:trPr>
          <w:jc w:val="center"/>
        </w:trPr>
        <w:tc>
          <w:tcPr>
            <w:tcW w:w="1976" w:type="dxa"/>
            <w:vAlign w:val="center"/>
          </w:tcPr>
          <w:p w14:paraId="18F2F0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storage_path</w:t>
            </w:r>
          </w:p>
        </w:tc>
        <w:tc>
          <w:tcPr>
            <w:tcW w:w="1976" w:type="dxa"/>
            <w:vAlign w:val="center"/>
          </w:tcPr>
          <w:p w14:paraId="478237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6CC607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F5B93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9B9E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拼合图存储位置</w:t>
            </w:r>
          </w:p>
        </w:tc>
      </w:tr>
      <w:tr w14:paraId="31E8EBB4">
        <w:trPr>
          <w:jc w:val="center"/>
        </w:trPr>
        <w:tc>
          <w:tcPr>
            <w:tcW w:w="1976" w:type="dxa"/>
            <w:vAlign w:val="center"/>
          </w:tcPr>
          <w:p w14:paraId="32AD82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65F66F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07AB42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D0037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2B420E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存入时间</w:t>
            </w:r>
          </w:p>
        </w:tc>
      </w:tr>
      <w:tr w14:paraId="128AB2D0">
        <w:trPr>
          <w:jc w:val="center"/>
        </w:trPr>
        <w:tc>
          <w:tcPr>
            <w:tcW w:w="1976" w:type="dxa"/>
            <w:vAlign w:val="center"/>
          </w:tcPr>
          <w:p w14:paraId="74EB46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346E8B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15BF52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F49B7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C840C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</w:tbl>
    <w:p w14:paraId="60AE2136">
      <w:r>
        <w:rPr>
          <w:rFonts w:ascii="微软雅黑" w:hAnsi="微软雅黑" w:eastAsia="微软雅黑"/>
          <w:sz w:val="21"/>
        </w:rPr>
        <w:t>约束与说明：individual.profile_id 是当前代表图选择，不是个体档案标识；实现双向 FK 时可先创建 individual（稍后添加 profile_id FK），再建 individual_profile，最后补 FK。</w:t>
      </w:r>
    </w:p>
    <w:p w14:paraId="3D640417">
      <w:pPr>
        <w:pStyle w:val="4"/>
      </w:pPr>
      <w:r>
        <w:rPr>
          <w:rFonts w:ascii="微软雅黑" w:hAnsi="微软雅黑" w:eastAsia="微软雅黑"/>
        </w:rPr>
        <w:t>5.13 individual_alias｜历史编号</w:t>
      </w:r>
    </w:p>
    <w:p w14:paraId="6C274BA6">
      <w:r>
        <w:rPr>
          <w:rFonts w:ascii="微软雅黑" w:hAnsi="微软雅黑" w:eastAsia="微软雅黑"/>
          <w:sz w:val="21"/>
        </w:rPr>
        <w:t>包括幼崽时期使用的编号及所有曾用编号，不进行类型分类。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0104D2E9">
        <w:trPr>
          <w:jc w:val="center"/>
        </w:trPr>
        <w:tc>
          <w:tcPr>
            <w:tcW w:w="1976" w:type="dxa"/>
            <w:vAlign w:val="center"/>
          </w:tcPr>
          <w:p w14:paraId="3D98E9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A7382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F9AC6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D2818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E3673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76777690">
        <w:trPr>
          <w:jc w:val="center"/>
        </w:trPr>
        <w:tc>
          <w:tcPr>
            <w:tcW w:w="1976" w:type="dxa"/>
            <w:vAlign w:val="center"/>
          </w:tcPr>
          <w:p w14:paraId="4C4A69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086B42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2A8D15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476F3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573EC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113D1EFE">
        <w:trPr>
          <w:jc w:val="center"/>
        </w:trPr>
        <w:tc>
          <w:tcPr>
            <w:tcW w:w="1976" w:type="dxa"/>
            <w:vAlign w:val="center"/>
          </w:tcPr>
          <w:p w14:paraId="7C6AF6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4C0F81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DF25AC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793BB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E4C46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379E9170">
        <w:trPr>
          <w:jc w:val="center"/>
        </w:trPr>
        <w:tc>
          <w:tcPr>
            <w:tcW w:w="1976" w:type="dxa"/>
            <w:vAlign w:val="center"/>
          </w:tcPr>
          <w:p w14:paraId="743DCC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alias_code</w:t>
            </w:r>
          </w:p>
        </w:tc>
        <w:tc>
          <w:tcPr>
            <w:tcW w:w="1976" w:type="dxa"/>
            <w:vAlign w:val="center"/>
          </w:tcPr>
          <w:p w14:paraId="39EAF10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7C55EC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6B0210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170893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历史编号</w:t>
            </w:r>
          </w:p>
        </w:tc>
      </w:tr>
      <w:tr w14:paraId="5B5D118C">
        <w:trPr>
          <w:jc w:val="center"/>
        </w:trPr>
        <w:tc>
          <w:tcPr>
            <w:tcW w:w="1976" w:type="dxa"/>
            <w:vAlign w:val="center"/>
          </w:tcPr>
          <w:p w14:paraId="258FCC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changed_at</w:t>
            </w:r>
          </w:p>
        </w:tc>
        <w:tc>
          <w:tcPr>
            <w:tcW w:w="1976" w:type="dxa"/>
            <w:vAlign w:val="center"/>
          </w:tcPr>
          <w:p w14:paraId="0CAA92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59760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A9775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1616D8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停用/变更时间</w:t>
            </w:r>
          </w:p>
        </w:tc>
      </w:tr>
      <w:tr w14:paraId="2EC716D9">
        <w:trPr>
          <w:jc w:val="center"/>
        </w:trPr>
        <w:tc>
          <w:tcPr>
            <w:tcW w:w="1976" w:type="dxa"/>
            <w:vAlign w:val="center"/>
          </w:tcPr>
          <w:p w14:paraId="6A2032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5145B7C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72C505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DD7C1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77C6B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487E4CE5">
      <w:r>
        <w:rPr>
          <w:rFonts w:ascii="微软雅黑" w:hAnsi="微软雅黑" w:eastAsia="微软雅黑"/>
          <w:sz w:val="21"/>
        </w:rPr>
        <w:t>约束与说明：推荐 UNIQUE(alias_code) 避免旧号被不同个体复用；改号需同一事务保存 alias 和修改 current code。</w:t>
      </w:r>
    </w:p>
    <w:p w14:paraId="52C452D9">
      <w:pPr>
        <w:pStyle w:val="4"/>
      </w:pPr>
      <w:r>
        <w:rPr>
          <w:rFonts w:ascii="微软雅黑" w:hAnsi="微软雅黑" w:eastAsia="微软雅黑"/>
        </w:rPr>
        <w:t>5.14 individual_occurrence｜已确认个体出现</w:t>
      </w:r>
    </w:p>
    <w:p w14:paraId="3B654D60">
      <w:r>
        <w:rPr>
          <w:rFonts w:ascii="微软雅黑" w:hAnsi="微软雅黑" w:eastAsia="微软雅黑"/>
          <w:sz w:val="21"/>
        </w:rPr>
        <w:t>媒体级关联；未知个体只记录特殊标签，不进入本表。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5A56A53">
        <w:trPr>
          <w:jc w:val="center"/>
        </w:trPr>
        <w:tc>
          <w:tcPr>
            <w:tcW w:w="1976" w:type="dxa"/>
            <w:vAlign w:val="center"/>
          </w:tcPr>
          <w:p w14:paraId="067376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7E8CBD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436EF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A500E2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743098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976E15D">
        <w:trPr>
          <w:jc w:val="center"/>
        </w:trPr>
        <w:tc>
          <w:tcPr>
            <w:tcW w:w="1976" w:type="dxa"/>
            <w:vAlign w:val="center"/>
          </w:tcPr>
          <w:p w14:paraId="3F4584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3DA258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30789C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0BF9E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FC463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6F2611B">
        <w:trPr>
          <w:jc w:val="center"/>
        </w:trPr>
        <w:tc>
          <w:tcPr>
            <w:tcW w:w="1976" w:type="dxa"/>
            <w:vAlign w:val="center"/>
          </w:tcPr>
          <w:p w14:paraId="60DE63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2827E4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CD72A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1CE3B7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6335C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4F5AE33A">
        <w:trPr>
          <w:jc w:val="center"/>
        </w:trPr>
        <w:tc>
          <w:tcPr>
            <w:tcW w:w="1976" w:type="dxa"/>
            <w:vAlign w:val="center"/>
          </w:tcPr>
          <w:p w14:paraId="298CBE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40FF88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E21316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B9836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C226B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0AE352F4">
        <w:trPr>
          <w:jc w:val="center"/>
        </w:trPr>
        <w:tc>
          <w:tcPr>
            <w:tcW w:w="1976" w:type="dxa"/>
            <w:vAlign w:val="center"/>
          </w:tcPr>
          <w:p w14:paraId="153A6A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annotated_by</w:t>
            </w:r>
          </w:p>
        </w:tc>
        <w:tc>
          <w:tcPr>
            <w:tcW w:w="1976" w:type="dxa"/>
            <w:vAlign w:val="center"/>
          </w:tcPr>
          <w:p w14:paraId="115F15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7E78AB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ECBB6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15AD5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人工确认人员</w:t>
            </w:r>
          </w:p>
        </w:tc>
      </w:tr>
      <w:tr w14:paraId="2F17E9CA">
        <w:trPr>
          <w:jc w:val="center"/>
        </w:trPr>
        <w:tc>
          <w:tcPr>
            <w:tcW w:w="1976" w:type="dxa"/>
            <w:vAlign w:val="center"/>
          </w:tcPr>
          <w:p w14:paraId="6DB111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annotated_at</w:t>
            </w:r>
          </w:p>
        </w:tc>
        <w:tc>
          <w:tcPr>
            <w:tcW w:w="1976" w:type="dxa"/>
            <w:vAlign w:val="center"/>
          </w:tcPr>
          <w:p w14:paraId="7F4997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5EECE02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65928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6A3D850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标注时间</w:t>
            </w:r>
          </w:p>
        </w:tc>
      </w:tr>
      <w:tr w14:paraId="75964A22">
        <w:trPr>
          <w:jc w:val="center"/>
        </w:trPr>
        <w:tc>
          <w:tcPr>
            <w:tcW w:w="1976" w:type="dxa"/>
            <w:vAlign w:val="center"/>
          </w:tcPr>
          <w:p w14:paraId="3C67AF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review_status</w:t>
            </w:r>
          </w:p>
        </w:tc>
        <w:tc>
          <w:tcPr>
            <w:tcW w:w="1976" w:type="dxa"/>
            <w:vAlign w:val="center"/>
          </w:tcPr>
          <w:p w14:paraId="57AD45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278FF1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7DB7C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</w:t>
            </w:r>
          </w:p>
        </w:tc>
        <w:tc>
          <w:tcPr>
            <w:tcW w:w="1976" w:type="dxa"/>
            <w:vAlign w:val="center"/>
          </w:tcPr>
          <w:p w14:paraId="62E4012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 / reviewed</w:t>
            </w:r>
          </w:p>
        </w:tc>
      </w:tr>
      <w:tr w14:paraId="3CF051C4">
        <w:trPr>
          <w:jc w:val="center"/>
        </w:trPr>
        <w:tc>
          <w:tcPr>
            <w:tcW w:w="1976" w:type="dxa"/>
            <w:vAlign w:val="center"/>
          </w:tcPr>
          <w:p w14:paraId="305F591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reviewed_by</w:t>
            </w:r>
          </w:p>
        </w:tc>
        <w:tc>
          <w:tcPr>
            <w:tcW w:w="1976" w:type="dxa"/>
            <w:vAlign w:val="center"/>
          </w:tcPr>
          <w:p w14:paraId="5D7108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C98EE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35520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35EAB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复核人员</w:t>
            </w:r>
          </w:p>
        </w:tc>
      </w:tr>
      <w:tr w14:paraId="76594CFA">
        <w:trPr>
          <w:jc w:val="center"/>
        </w:trPr>
        <w:tc>
          <w:tcPr>
            <w:tcW w:w="1976" w:type="dxa"/>
            <w:vAlign w:val="center"/>
          </w:tcPr>
          <w:p w14:paraId="463C9A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F782E3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5B74AEE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649D85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71686B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5D647C58">
      <w:r>
        <w:rPr>
          <w:rFonts w:ascii="微软雅黑" w:hAnsi="微软雅黑" w:eastAsia="微软雅黑"/>
          <w:sz w:val="21"/>
        </w:rPr>
        <w:t>约束与说明：UNIQUE(media_id,individual_id)。一视频同一已确认豹仅保存一条媒体级出现记录；不同豹可多条。未知身份数量无法由标签推导。</w:t>
      </w:r>
    </w:p>
    <w:p w14:paraId="5ACA7DA6">
      <w:pPr>
        <w:pStyle w:val="4"/>
      </w:pPr>
      <w:r>
        <w:rPr>
          <w:rFonts w:ascii="微软雅黑" w:hAnsi="微软雅黑" w:eastAsia="微软雅黑"/>
        </w:rPr>
        <w:t>5.15 individual_relationship｜个体关系</w:t>
      </w:r>
    </w:p>
    <w:p w14:paraId="525BD61D">
      <w:r>
        <w:rPr>
          <w:rFonts w:ascii="微软雅黑" w:hAnsi="微软雅黑" w:eastAsia="微软雅黑"/>
          <w:sz w:val="21"/>
        </w:rPr>
        <w:t>记录有方向的亲缘及社会关系，需要证据和置信度。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976"/>
        <w:gridCol w:w="1976"/>
        <w:gridCol w:w="1976"/>
        <w:gridCol w:w="1976"/>
      </w:tblGrid>
      <w:tr w14:paraId="5E9250DF">
        <w:trPr>
          <w:jc w:val="center"/>
        </w:trPr>
        <w:tc>
          <w:tcPr>
            <w:tcW w:w="1976" w:type="dxa"/>
            <w:vAlign w:val="center"/>
          </w:tcPr>
          <w:p w14:paraId="1FCD43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CCA15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4B0C5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345B47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94FB56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EA605A3">
        <w:trPr>
          <w:jc w:val="center"/>
        </w:trPr>
        <w:tc>
          <w:tcPr>
            <w:tcW w:w="1976" w:type="dxa"/>
            <w:vAlign w:val="center"/>
          </w:tcPr>
          <w:p w14:paraId="0DB33B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67FC95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1DA289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C68CB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19ABC0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C2056A9">
        <w:trPr>
          <w:jc w:val="center"/>
        </w:trPr>
        <w:tc>
          <w:tcPr>
            <w:tcW w:w="1976" w:type="dxa"/>
            <w:vAlign w:val="center"/>
          </w:tcPr>
          <w:p w14:paraId="1E1656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405ECE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50E48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8AC5B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250868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关系主体</w:t>
            </w:r>
          </w:p>
        </w:tc>
      </w:tr>
      <w:tr w14:paraId="5F0980A1">
        <w:trPr>
          <w:jc w:val="center"/>
        </w:trPr>
        <w:tc>
          <w:tcPr>
            <w:tcW w:w="1976" w:type="dxa"/>
            <w:vAlign w:val="center"/>
          </w:tcPr>
          <w:p w14:paraId="64CC7E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related_individual_id</w:t>
            </w:r>
          </w:p>
        </w:tc>
        <w:tc>
          <w:tcPr>
            <w:tcW w:w="1976" w:type="dxa"/>
            <w:vAlign w:val="center"/>
          </w:tcPr>
          <w:p w14:paraId="52132C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D832DF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B7874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471A5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关系客体</w:t>
            </w:r>
          </w:p>
        </w:tc>
      </w:tr>
      <w:tr w14:paraId="6E70BB32">
        <w:trPr>
          <w:jc w:val="center"/>
        </w:trPr>
        <w:tc>
          <w:tcPr>
            <w:tcW w:w="1976" w:type="dxa"/>
            <w:vAlign w:val="center"/>
          </w:tcPr>
          <w:p w14:paraId="0C9B3F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relationship_type</w:t>
            </w:r>
          </w:p>
        </w:tc>
        <w:tc>
          <w:tcPr>
            <w:tcW w:w="1976" w:type="dxa"/>
            <w:vAlign w:val="center"/>
          </w:tcPr>
          <w:p w14:paraId="514B7A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6322E5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7FBF7A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FE5841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如 mother_of / father_of / sibling_of</w:t>
            </w:r>
          </w:p>
        </w:tc>
      </w:tr>
      <w:tr w14:paraId="22A5C35C">
        <w:trPr>
          <w:jc w:val="center"/>
        </w:trPr>
        <w:tc>
          <w:tcPr>
            <w:tcW w:w="1976" w:type="dxa"/>
            <w:vAlign w:val="center"/>
          </w:tcPr>
          <w:p w14:paraId="723979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confidence_level</w:t>
            </w:r>
          </w:p>
        </w:tc>
        <w:tc>
          <w:tcPr>
            <w:tcW w:w="1976" w:type="dxa"/>
            <w:vAlign w:val="center"/>
          </w:tcPr>
          <w:p w14:paraId="0889B6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29BA8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5F43A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7F585C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confirmed / inferred 等</w:t>
            </w:r>
          </w:p>
        </w:tc>
      </w:tr>
      <w:tr w14:paraId="033884F0">
        <w:trPr>
          <w:jc w:val="center"/>
        </w:trPr>
        <w:tc>
          <w:tcPr>
            <w:tcW w:w="1976" w:type="dxa"/>
            <w:vAlign w:val="center"/>
          </w:tcPr>
          <w:p w14:paraId="24093E5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DDADE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103E62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4346D2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9193F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证据说明</w:t>
            </w:r>
          </w:p>
        </w:tc>
      </w:tr>
      <w:tr w14:paraId="72AD49E4">
        <w:trPr>
          <w:jc w:val="center"/>
        </w:trPr>
        <w:tc>
          <w:tcPr>
            <w:tcW w:w="1976" w:type="dxa"/>
            <w:vAlign w:val="center"/>
          </w:tcPr>
          <w:p w14:paraId="4DE161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62D98F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7CB109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E6BB7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A5587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创建时间</w:t>
            </w:r>
          </w:p>
        </w:tc>
      </w:tr>
    </w:tbl>
    <w:p w14:paraId="0BC63FD4">
      <w:r>
        <w:rPr>
          <w:rFonts w:ascii="微软雅黑" w:hAnsi="微软雅黑" w:eastAsia="微软雅黑"/>
          <w:sz w:val="21"/>
        </w:rPr>
        <w:t>约束与说明：CHECK(individual_id &lt;&gt; related_individual_id)。反向与对称关系由应用逻辑管理，不自动认为共同出现即可确认亲缘。</w:t>
      </w:r>
    </w:p>
    <w:p w14:paraId="468C6795">
      <w:pPr>
        <w:pStyle w:val="4"/>
      </w:pPr>
      <w:r>
        <w:rPr>
          <w:rFonts w:ascii="微软雅黑" w:hAnsi="微软雅黑" w:eastAsia="微软雅黑"/>
        </w:rPr>
        <w:t>5.16 breeding_event｜繁殖事件</w:t>
      </w:r>
    </w:p>
    <w:p w14:paraId="04DFDD93">
      <w:r>
        <w:rPr>
          <w:rFonts w:ascii="微软雅黑" w:hAnsi="微软雅黑" w:eastAsia="微软雅黑"/>
          <w:sz w:val="21"/>
        </w:rPr>
        <w:t>母兽与幼崽群的繁殖记录；按事件而不是按单只幼崽组织。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1956"/>
        <w:gridCol w:w="1909"/>
        <w:gridCol w:w="1909"/>
        <w:gridCol w:w="1961"/>
      </w:tblGrid>
      <w:tr w14:paraId="56EFAF1E">
        <w:trPr>
          <w:jc w:val="center"/>
        </w:trPr>
        <w:tc>
          <w:tcPr>
            <w:tcW w:w="1976" w:type="dxa"/>
            <w:vAlign w:val="center"/>
          </w:tcPr>
          <w:p w14:paraId="2F189F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2F398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A17E6C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29015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5C017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738D104E">
        <w:trPr>
          <w:jc w:val="center"/>
        </w:trPr>
        <w:tc>
          <w:tcPr>
            <w:tcW w:w="1976" w:type="dxa"/>
            <w:vAlign w:val="center"/>
          </w:tcPr>
          <w:p w14:paraId="456759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5C6F206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FD754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A96C5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85C16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08B9FB4">
        <w:trPr>
          <w:jc w:val="center"/>
        </w:trPr>
        <w:tc>
          <w:tcPr>
            <w:tcW w:w="1976" w:type="dxa"/>
            <w:vAlign w:val="center"/>
          </w:tcPr>
          <w:p w14:paraId="6949C0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event_code</w:t>
            </w:r>
          </w:p>
        </w:tc>
        <w:tc>
          <w:tcPr>
            <w:tcW w:w="1976" w:type="dxa"/>
            <w:vAlign w:val="center"/>
          </w:tcPr>
          <w:p w14:paraId="51405C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6809C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5407B2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E77476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繁殖业务编号，不以其作为主键</w:t>
            </w:r>
          </w:p>
        </w:tc>
      </w:tr>
      <w:tr w14:paraId="2C1AEDA2">
        <w:trPr>
          <w:jc w:val="center"/>
        </w:trPr>
        <w:tc>
          <w:tcPr>
            <w:tcW w:w="1976" w:type="dxa"/>
            <w:vAlign w:val="center"/>
          </w:tcPr>
          <w:p w14:paraId="4A73EF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mother_id</w:t>
            </w:r>
          </w:p>
        </w:tc>
        <w:tc>
          <w:tcPr>
            <w:tcW w:w="1976" w:type="dxa"/>
            <w:vAlign w:val="center"/>
          </w:tcPr>
          <w:p w14:paraId="1ECE90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E4A37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6A9022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A1B65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20643312">
        <w:trPr>
          <w:jc w:val="center"/>
        </w:trPr>
        <w:tc>
          <w:tcPr>
            <w:tcW w:w="1976" w:type="dxa"/>
            <w:vAlign w:val="center"/>
          </w:tcPr>
          <w:p w14:paraId="353DAA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father_id</w:t>
            </w:r>
          </w:p>
        </w:tc>
        <w:tc>
          <w:tcPr>
            <w:tcW w:w="1976" w:type="dxa"/>
            <w:vAlign w:val="center"/>
          </w:tcPr>
          <w:p w14:paraId="7BC080B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8AA28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C322E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E0C42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7C42D0E7">
        <w:trPr>
          <w:jc w:val="center"/>
        </w:trPr>
        <w:tc>
          <w:tcPr>
            <w:tcW w:w="1976" w:type="dxa"/>
            <w:vAlign w:val="center"/>
          </w:tcPr>
          <w:p w14:paraId="2064444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breeding_year</w:t>
            </w:r>
          </w:p>
        </w:tc>
        <w:tc>
          <w:tcPr>
            <w:tcW w:w="1976" w:type="dxa"/>
            <w:vAlign w:val="center"/>
          </w:tcPr>
          <w:p w14:paraId="00974B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0995B2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7BF79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BFFFE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繁殖年度</w:t>
            </w:r>
          </w:p>
        </w:tc>
      </w:tr>
      <w:tr w14:paraId="2213CEC5">
        <w:trPr>
          <w:jc w:val="center"/>
        </w:trPr>
        <w:tc>
          <w:tcPr>
            <w:tcW w:w="1976" w:type="dxa"/>
            <w:vAlign w:val="center"/>
          </w:tcPr>
          <w:p w14:paraId="3771E9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birth_date_from</w:t>
            </w:r>
          </w:p>
        </w:tc>
        <w:tc>
          <w:tcPr>
            <w:tcW w:w="1976" w:type="dxa"/>
            <w:vAlign w:val="center"/>
          </w:tcPr>
          <w:p w14:paraId="637FE92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3FCABD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762B7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34F1F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推测出生日期下界</w:t>
            </w:r>
          </w:p>
        </w:tc>
      </w:tr>
      <w:tr w14:paraId="38A65667">
        <w:trPr>
          <w:jc w:val="center"/>
        </w:trPr>
        <w:tc>
          <w:tcPr>
            <w:tcW w:w="1976" w:type="dxa"/>
            <w:vAlign w:val="center"/>
          </w:tcPr>
          <w:p w14:paraId="402C83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birth_date_to</w:t>
            </w:r>
          </w:p>
        </w:tc>
        <w:tc>
          <w:tcPr>
            <w:tcW w:w="1976" w:type="dxa"/>
            <w:vAlign w:val="center"/>
          </w:tcPr>
          <w:p w14:paraId="5F9E85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327ADB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6EC25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B536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推测出生日期上界</w:t>
            </w:r>
          </w:p>
        </w:tc>
      </w:tr>
      <w:tr w14:paraId="3032596E">
        <w:trPr>
          <w:jc w:val="center"/>
        </w:trPr>
        <w:tc>
          <w:tcPr>
            <w:tcW w:w="1976" w:type="dxa"/>
            <w:vAlign w:val="center"/>
          </w:tcPr>
          <w:p w14:paraId="20EA7D6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first_observed_at</w:t>
            </w:r>
          </w:p>
        </w:tc>
        <w:tc>
          <w:tcPr>
            <w:tcW w:w="1976" w:type="dxa"/>
            <w:vAlign w:val="center"/>
          </w:tcPr>
          <w:p w14:paraId="67A16F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61747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689EC1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465E0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首次发现幼崽的影像时间</w:t>
            </w:r>
          </w:p>
        </w:tc>
      </w:tr>
      <w:tr w14:paraId="69649A81">
        <w:trPr>
          <w:jc w:val="center"/>
        </w:trPr>
        <w:tc>
          <w:tcPr>
            <w:tcW w:w="1976" w:type="dxa"/>
            <w:vAlign w:val="center"/>
          </w:tcPr>
          <w:p w14:paraId="478478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cub_count_observed</w:t>
            </w:r>
          </w:p>
        </w:tc>
        <w:tc>
          <w:tcPr>
            <w:tcW w:w="1976" w:type="dxa"/>
            <w:vAlign w:val="center"/>
          </w:tcPr>
          <w:p w14:paraId="49151CE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20EB51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86987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9EE0A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观察到的幼崽数量，不等于总出生数量</w:t>
            </w:r>
          </w:p>
        </w:tc>
      </w:tr>
      <w:tr w14:paraId="7A332545">
        <w:trPr>
          <w:jc w:val="center"/>
        </w:trPr>
        <w:tc>
          <w:tcPr>
            <w:tcW w:w="1976" w:type="dxa"/>
            <w:vAlign w:val="center"/>
          </w:tcPr>
          <w:p w14:paraId="252D75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birth_site_id</w:t>
            </w:r>
          </w:p>
        </w:tc>
        <w:tc>
          <w:tcPr>
            <w:tcW w:w="1976" w:type="dxa"/>
            <w:vAlign w:val="center"/>
          </w:tcPr>
          <w:p w14:paraId="5F14A1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4C6F4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27348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E4AD1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camera_site.id；推测出生点位</w:t>
            </w:r>
          </w:p>
        </w:tc>
      </w:tr>
      <w:tr w14:paraId="5B57F5B6">
        <w:trPr>
          <w:jc w:val="center"/>
        </w:trPr>
        <w:tc>
          <w:tcPr>
            <w:tcW w:w="1976" w:type="dxa"/>
            <w:vAlign w:val="center"/>
          </w:tcPr>
          <w:p w14:paraId="15EC36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maternal_solo_activity_at</w:t>
            </w:r>
          </w:p>
        </w:tc>
        <w:tc>
          <w:tcPr>
            <w:tcW w:w="1976" w:type="dxa"/>
            <w:vAlign w:val="center"/>
          </w:tcPr>
          <w:p w14:paraId="0AF959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0A9ED0C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5CA57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BF018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母兽产崽后首次观察到独立活动的时间</w:t>
            </w:r>
          </w:p>
        </w:tc>
      </w:tr>
      <w:tr w14:paraId="0BA4A316">
        <w:trPr>
          <w:jc w:val="center"/>
        </w:trPr>
        <w:tc>
          <w:tcPr>
            <w:tcW w:w="1976" w:type="dxa"/>
            <w:vAlign w:val="center"/>
          </w:tcPr>
          <w:p w14:paraId="4A0A93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breeding_status</w:t>
            </w:r>
          </w:p>
        </w:tc>
        <w:tc>
          <w:tcPr>
            <w:tcW w:w="1976" w:type="dxa"/>
            <w:vAlign w:val="center"/>
          </w:tcPr>
          <w:p w14:paraId="5D3B19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7A5F8C4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DD5D7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36116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繁殖事件状态；具体取值待定</w:t>
            </w:r>
          </w:p>
        </w:tc>
      </w:tr>
      <w:tr w14:paraId="1E3BA2B9">
        <w:trPr>
          <w:jc w:val="center"/>
        </w:trPr>
        <w:tc>
          <w:tcPr>
            <w:tcW w:w="1976" w:type="dxa"/>
            <w:vAlign w:val="center"/>
          </w:tcPr>
          <w:p w14:paraId="47082E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70D684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475258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9E0C5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5353A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21F80471">
      <w:r>
        <w:rPr>
          <w:rFonts w:ascii="微软雅黑" w:hAnsi="微软雅黑" w:eastAsia="微软雅黑"/>
          <w:sz w:val="21"/>
        </w:rPr>
        <w:t>约束与说明：UNIQUE(event_code)，推测区间边界及观察数量 ≥ 0；不应将‘产仔地点’过度解释为确切巢穴位置。</w:t>
      </w:r>
    </w:p>
    <w:p w14:paraId="5E18672F">
      <w:pPr>
        <w:pStyle w:val="4"/>
      </w:pPr>
      <w:r>
        <w:rPr>
          <w:rFonts w:ascii="微软雅黑" w:hAnsi="微软雅黑" w:eastAsia="微软雅黑"/>
        </w:rPr>
        <w:t>5.17 breeding_offspring｜幼崽成员</w:t>
      </w:r>
    </w:p>
    <w:p w14:paraId="419AFE7D">
      <w:r>
        <w:rPr>
          <w:rFonts w:ascii="微软雅黑" w:hAnsi="微软雅黑" w:eastAsia="微软雅黑"/>
          <w:sz w:val="21"/>
        </w:rPr>
        <w:t>每个繁殖事件可记录多只幼崽及独立结果。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1928"/>
        <w:gridCol w:w="1823"/>
        <w:gridCol w:w="1825"/>
        <w:gridCol w:w="1955"/>
      </w:tblGrid>
      <w:tr w14:paraId="3847A3EF">
        <w:trPr>
          <w:jc w:val="center"/>
        </w:trPr>
        <w:tc>
          <w:tcPr>
            <w:tcW w:w="1976" w:type="dxa"/>
            <w:vAlign w:val="center"/>
          </w:tcPr>
          <w:p w14:paraId="59DD09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5BADA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3773B1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70BDE65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6757B3A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8896C18">
        <w:trPr>
          <w:jc w:val="center"/>
        </w:trPr>
        <w:tc>
          <w:tcPr>
            <w:tcW w:w="1976" w:type="dxa"/>
            <w:vAlign w:val="center"/>
          </w:tcPr>
          <w:p w14:paraId="1E83C4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614AEF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2C3DFF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A8F49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3B77F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54CD539">
        <w:trPr>
          <w:jc w:val="center"/>
        </w:trPr>
        <w:tc>
          <w:tcPr>
            <w:tcW w:w="1976" w:type="dxa"/>
            <w:vAlign w:val="center"/>
          </w:tcPr>
          <w:p w14:paraId="28DCE2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breeding_event_id</w:t>
            </w:r>
          </w:p>
        </w:tc>
        <w:tc>
          <w:tcPr>
            <w:tcW w:w="1976" w:type="dxa"/>
            <w:vAlign w:val="center"/>
          </w:tcPr>
          <w:p w14:paraId="02C922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9F830F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B4E5CC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573BA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breeding_event.id</w:t>
            </w:r>
          </w:p>
        </w:tc>
      </w:tr>
      <w:tr w14:paraId="41B2FDCE">
        <w:trPr>
          <w:jc w:val="center"/>
        </w:trPr>
        <w:tc>
          <w:tcPr>
            <w:tcW w:w="1976" w:type="dxa"/>
            <w:vAlign w:val="center"/>
          </w:tcPr>
          <w:p w14:paraId="164F1D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239ADA3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ED538E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990FC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372F7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已建立个体档案则关联 individual.id</w:t>
            </w:r>
          </w:p>
        </w:tc>
      </w:tr>
      <w:tr w14:paraId="1F02B69C">
        <w:trPr>
          <w:jc w:val="center"/>
        </w:trPr>
        <w:tc>
          <w:tcPr>
            <w:tcW w:w="1976" w:type="dxa"/>
            <w:vAlign w:val="center"/>
          </w:tcPr>
          <w:p w14:paraId="215F09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temporary_cub_code</w:t>
            </w:r>
          </w:p>
        </w:tc>
        <w:tc>
          <w:tcPr>
            <w:tcW w:w="1976" w:type="dxa"/>
            <w:vAlign w:val="center"/>
          </w:tcPr>
          <w:p w14:paraId="34F96D6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247C6C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146F4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FF7D4F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事件内历史幼崽编号</w:t>
            </w:r>
          </w:p>
        </w:tc>
      </w:tr>
      <w:tr w14:paraId="1C5065E5">
        <w:trPr>
          <w:jc w:val="center"/>
        </w:trPr>
        <w:tc>
          <w:tcPr>
            <w:tcW w:w="1976" w:type="dxa"/>
            <w:vAlign w:val="center"/>
          </w:tcPr>
          <w:p w14:paraId="44C57AD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independence_at</w:t>
            </w:r>
          </w:p>
        </w:tc>
        <w:tc>
          <w:tcPr>
            <w:tcW w:w="1976" w:type="dxa"/>
            <w:vAlign w:val="center"/>
          </w:tcPr>
          <w:p w14:paraId="0CB118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8FE2AC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BE4D5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B21BF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推测独立日期</w:t>
            </w:r>
          </w:p>
        </w:tc>
      </w:tr>
      <w:tr w14:paraId="747CCC76">
        <w:trPr>
          <w:jc w:val="center"/>
        </w:trPr>
        <w:tc>
          <w:tcPr>
            <w:tcW w:w="1976" w:type="dxa"/>
            <w:vAlign w:val="center"/>
          </w:tcPr>
          <w:p w14:paraId="45A42D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last_observed_at</w:t>
            </w:r>
          </w:p>
        </w:tc>
        <w:tc>
          <w:tcPr>
            <w:tcW w:w="1976" w:type="dxa"/>
            <w:vAlign w:val="center"/>
          </w:tcPr>
          <w:p w14:paraId="7E4FBF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606713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3D9B3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44BB4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幼崽最后观察日期</w:t>
            </w:r>
          </w:p>
        </w:tc>
      </w:tr>
      <w:tr w14:paraId="61D385AE">
        <w:trPr>
          <w:jc w:val="center"/>
        </w:trPr>
        <w:tc>
          <w:tcPr>
            <w:tcW w:w="1976" w:type="dxa"/>
            <w:vAlign w:val="center"/>
          </w:tcPr>
          <w:p w14:paraId="665518E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survival_status</w:t>
            </w:r>
          </w:p>
        </w:tc>
        <w:tc>
          <w:tcPr>
            <w:tcW w:w="1976" w:type="dxa"/>
            <w:vAlign w:val="center"/>
          </w:tcPr>
          <w:p w14:paraId="2CBC65C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8BC50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6118A2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E54C8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alive / confirmed_dead / unknown</w:t>
            </w:r>
          </w:p>
        </w:tc>
      </w:tr>
      <w:tr w14:paraId="645D3090">
        <w:trPr>
          <w:jc w:val="center"/>
        </w:trPr>
        <w:tc>
          <w:tcPr>
            <w:tcW w:w="1976" w:type="dxa"/>
            <w:vAlign w:val="center"/>
          </w:tcPr>
          <w:p w14:paraId="2F894E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territory_established_status</w:t>
            </w:r>
          </w:p>
        </w:tc>
        <w:tc>
          <w:tcPr>
            <w:tcW w:w="1976" w:type="dxa"/>
            <w:vAlign w:val="center"/>
          </w:tcPr>
          <w:p w14:paraId="1BCB30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3CE0E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A7184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0D0A6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confirmed / unconfirmed / unknown</w:t>
            </w:r>
          </w:p>
        </w:tc>
      </w:tr>
      <w:tr w14:paraId="3A5BBA39">
        <w:trPr>
          <w:jc w:val="center"/>
        </w:trPr>
        <w:tc>
          <w:tcPr>
            <w:tcW w:w="1976" w:type="dxa"/>
            <w:vAlign w:val="center"/>
          </w:tcPr>
          <w:p w14:paraId="08C7FBA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territory_established_at</w:t>
            </w:r>
          </w:p>
        </w:tc>
        <w:tc>
          <w:tcPr>
            <w:tcW w:w="1976" w:type="dxa"/>
            <w:vAlign w:val="center"/>
          </w:tcPr>
          <w:p w14:paraId="5970B0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150DFD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DD36B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28140C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确认建立领地的时间</w:t>
            </w:r>
          </w:p>
        </w:tc>
      </w:tr>
      <w:tr w14:paraId="368E9482">
        <w:trPr>
          <w:jc w:val="center"/>
        </w:trPr>
        <w:tc>
          <w:tcPr>
            <w:tcW w:w="1976" w:type="dxa"/>
            <w:vAlign w:val="center"/>
          </w:tcPr>
          <w:p w14:paraId="45CBC33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1A53F94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16D741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80123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FEC7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56B04AB1">
      <w:r>
        <w:rPr>
          <w:rFonts w:ascii="微软雅黑" w:hAnsi="微软雅黑" w:eastAsia="微软雅黑"/>
          <w:sz w:val="21"/>
        </w:rPr>
        <w:t>约束与说明：同一事件的 temporary_cub_code 若填写，应在事件内唯一；不能将“未观察到”视为“已经死亡”。</w:t>
      </w:r>
    </w:p>
    <w:p w14:paraId="14DEABDB">
      <w:pPr>
        <w:pStyle w:val="4"/>
      </w:pPr>
      <w:r>
        <w:rPr>
          <w:rFonts w:ascii="微软雅黑" w:hAnsi="微软雅黑" w:eastAsia="微软雅黑"/>
        </w:rPr>
        <w:t>5.18 breeding_evidence｜繁殖证据</w:t>
      </w:r>
    </w:p>
    <w:p w14:paraId="27984D98">
      <w:r>
        <w:rPr>
          <w:rFonts w:ascii="微软雅黑" w:hAnsi="微软雅黑" w:eastAsia="微软雅黑"/>
          <w:sz w:val="21"/>
        </w:rPr>
        <w:t>关联支持繁殖判断的视频或图片。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0A6961F">
        <w:trPr>
          <w:jc w:val="center"/>
        </w:trPr>
        <w:tc>
          <w:tcPr>
            <w:tcW w:w="1976" w:type="dxa"/>
            <w:vAlign w:val="center"/>
          </w:tcPr>
          <w:p w14:paraId="0B8FB7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7F66E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0D6B8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6BA1BEE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4A888B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B6542F0">
        <w:trPr>
          <w:jc w:val="center"/>
        </w:trPr>
        <w:tc>
          <w:tcPr>
            <w:tcW w:w="1976" w:type="dxa"/>
            <w:vAlign w:val="center"/>
          </w:tcPr>
          <w:p w14:paraId="2C4E9EA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6D256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80F89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ACD763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E23393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33BD15E">
        <w:trPr>
          <w:jc w:val="center"/>
        </w:trPr>
        <w:tc>
          <w:tcPr>
            <w:tcW w:w="1976" w:type="dxa"/>
            <w:vAlign w:val="center"/>
          </w:tcPr>
          <w:p w14:paraId="14DF99D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breeding_event_id</w:t>
            </w:r>
          </w:p>
        </w:tc>
        <w:tc>
          <w:tcPr>
            <w:tcW w:w="1976" w:type="dxa"/>
            <w:vAlign w:val="center"/>
          </w:tcPr>
          <w:p w14:paraId="74B02C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2D3AD3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5F760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A3B29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breeding_event.id</w:t>
            </w:r>
          </w:p>
        </w:tc>
      </w:tr>
      <w:tr w14:paraId="6399EF8A">
        <w:trPr>
          <w:jc w:val="center"/>
        </w:trPr>
        <w:tc>
          <w:tcPr>
            <w:tcW w:w="1976" w:type="dxa"/>
            <w:vAlign w:val="center"/>
          </w:tcPr>
          <w:p w14:paraId="397BAE7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7A5C546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8673B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C8467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8C38D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7BE332E7">
        <w:trPr>
          <w:jc w:val="center"/>
        </w:trPr>
        <w:tc>
          <w:tcPr>
            <w:tcW w:w="1976" w:type="dxa"/>
            <w:vAlign w:val="center"/>
          </w:tcPr>
          <w:p w14:paraId="7FA315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evidence_type</w:t>
            </w:r>
          </w:p>
        </w:tc>
        <w:tc>
          <w:tcPr>
            <w:tcW w:w="1976" w:type="dxa"/>
            <w:vAlign w:val="center"/>
          </w:tcPr>
          <w:p w14:paraId="610B87F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5BEB18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37F409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CBAA6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影像证据类型</w:t>
            </w:r>
          </w:p>
        </w:tc>
      </w:tr>
      <w:tr w14:paraId="71D5A357">
        <w:trPr>
          <w:jc w:val="center"/>
        </w:trPr>
        <w:tc>
          <w:tcPr>
            <w:tcW w:w="1976" w:type="dxa"/>
            <w:vAlign w:val="center"/>
          </w:tcPr>
          <w:p w14:paraId="2B2334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146992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748672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4C3454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3589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证据解释</w:t>
            </w:r>
          </w:p>
        </w:tc>
      </w:tr>
      <w:tr w14:paraId="05C9F0C0">
        <w:trPr>
          <w:jc w:val="center"/>
        </w:trPr>
        <w:tc>
          <w:tcPr>
            <w:tcW w:w="1976" w:type="dxa"/>
            <w:vAlign w:val="center"/>
          </w:tcPr>
          <w:p w14:paraId="7DEC92A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7D5BB9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F0001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476EA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9654D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登记时间</w:t>
            </w:r>
          </w:p>
        </w:tc>
      </w:tr>
    </w:tbl>
    <w:p w14:paraId="1BB2BD6E">
      <w:r>
        <w:rPr>
          <w:rFonts w:ascii="微软雅黑" w:hAnsi="微软雅黑" w:eastAsia="微软雅黑"/>
          <w:sz w:val="21"/>
        </w:rPr>
        <w:t>约束与说明：UNIQUE(breeding_event_id,media_id) 作为默认建议；一个视频可以支持多个繁殖事件判断。</w:t>
      </w:r>
    </w:p>
    <w:p w14:paraId="09BC9FBA">
      <w:pPr>
        <w:pStyle w:val="4"/>
      </w:pPr>
      <w:r>
        <w:rPr>
          <w:rFonts w:ascii="微软雅黑" w:hAnsi="微软雅黑" w:eastAsia="微软雅黑"/>
        </w:rPr>
        <w:t>5.19 app_user｜平台账号【最小系统表】</w:t>
      </w:r>
    </w:p>
    <w:p w14:paraId="71902498">
      <w:r>
        <w:rPr>
          <w:rFonts w:ascii="微软雅黑" w:hAnsi="微软雅黑" w:eastAsia="微软雅黑"/>
          <w:sz w:val="21"/>
        </w:rPr>
        <w:t>避免 PostgreSQL 中 user 命名歧义；与历史标注人员纯文本并存。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17D44611">
        <w:trPr>
          <w:jc w:val="center"/>
        </w:trPr>
        <w:tc>
          <w:tcPr>
            <w:tcW w:w="1976" w:type="dxa"/>
            <w:vAlign w:val="center"/>
          </w:tcPr>
          <w:p w14:paraId="2BB5D8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1966D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FDBC1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166A37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5C6BD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99E19B0">
        <w:trPr>
          <w:jc w:val="center"/>
        </w:trPr>
        <w:tc>
          <w:tcPr>
            <w:tcW w:w="1976" w:type="dxa"/>
            <w:vAlign w:val="center"/>
          </w:tcPr>
          <w:p w14:paraId="1C2DE7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04662B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70C3D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09D4D7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91EAB4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2F73A999">
        <w:trPr>
          <w:jc w:val="center"/>
        </w:trPr>
        <w:tc>
          <w:tcPr>
            <w:tcW w:w="1976" w:type="dxa"/>
            <w:vAlign w:val="center"/>
          </w:tcPr>
          <w:p w14:paraId="533CA8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username</w:t>
            </w:r>
          </w:p>
        </w:tc>
        <w:tc>
          <w:tcPr>
            <w:tcW w:w="1976" w:type="dxa"/>
            <w:vAlign w:val="center"/>
          </w:tcPr>
          <w:p w14:paraId="7A1CA89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45000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57475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B8D24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登录名</w:t>
            </w:r>
          </w:p>
        </w:tc>
      </w:tr>
      <w:tr w14:paraId="52CB47D5">
        <w:trPr>
          <w:jc w:val="center"/>
        </w:trPr>
        <w:tc>
          <w:tcPr>
            <w:tcW w:w="1976" w:type="dxa"/>
            <w:vAlign w:val="center"/>
          </w:tcPr>
          <w:p w14:paraId="709914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display_name</w:t>
            </w:r>
          </w:p>
        </w:tc>
        <w:tc>
          <w:tcPr>
            <w:tcW w:w="1976" w:type="dxa"/>
            <w:vAlign w:val="center"/>
          </w:tcPr>
          <w:p w14:paraId="282265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73A409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01BDF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62B7E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展示姓名</w:t>
            </w:r>
          </w:p>
        </w:tc>
      </w:tr>
      <w:tr w14:paraId="26AC58B9">
        <w:trPr>
          <w:jc w:val="center"/>
        </w:trPr>
        <w:tc>
          <w:tcPr>
            <w:tcW w:w="1976" w:type="dxa"/>
            <w:vAlign w:val="center"/>
          </w:tcPr>
          <w:p w14:paraId="3354B3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is_active</w:t>
            </w:r>
          </w:p>
        </w:tc>
        <w:tc>
          <w:tcPr>
            <w:tcW w:w="1976" w:type="dxa"/>
            <w:vAlign w:val="center"/>
          </w:tcPr>
          <w:p w14:paraId="39171C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BOOLEAN</w:t>
            </w:r>
          </w:p>
        </w:tc>
        <w:tc>
          <w:tcPr>
            <w:tcW w:w="1976" w:type="dxa"/>
            <w:vAlign w:val="center"/>
          </w:tcPr>
          <w:p w14:paraId="0B2D86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05981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true</w:t>
            </w:r>
          </w:p>
        </w:tc>
        <w:tc>
          <w:tcPr>
            <w:tcW w:w="1976" w:type="dxa"/>
            <w:vAlign w:val="center"/>
          </w:tcPr>
          <w:p w14:paraId="4A4BD7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账号是否启用</w:t>
            </w:r>
          </w:p>
        </w:tc>
      </w:tr>
      <w:tr w14:paraId="0310C29D">
        <w:trPr>
          <w:jc w:val="center"/>
        </w:trPr>
        <w:tc>
          <w:tcPr>
            <w:tcW w:w="1976" w:type="dxa"/>
            <w:vAlign w:val="center"/>
          </w:tcPr>
          <w:p w14:paraId="49B938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28523F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3B2F0C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781BE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18A1A81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创建时间</w:t>
            </w:r>
          </w:p>
        </w:tc>
      </w:tr>
      <w:tr>
        <w:tc>
          <w:tcPr>
            <w:tcW w:type="dxa" w:w="1976"/>
          </w:tcPr>
          <w:p>
            <w:r>
              <w:t>password_hash</w:t>
            </w:r>
          </w:p>
        </w:tc>
        <w:tc>
          <w:tcPr>
            <w:tcW w:type="dxa" w:w="1976"/>
          </w:tcPr>
          <w:p>
            <w:r>
              <w:t>TEXT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安全密码哈希，非明文</w:t>
            </w:r>
          </w:p>
        </w:tc>
      </w:tr>
      <w:tr>
        <w:tc>
          <w:tcPr>
            <w:tcW w:type="dxa" w:w="1976"/>
          </w:tcPr>
          <w:p>
            <w:r>
              <w:t>role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viewer</w:t>
            </w:r>
          </w:p>
        </w:tc>
        <w:tc>
          <w:tcPr>
            <w:tcW w:type="dxa" w:w="1976"/>
          </w:tcPr>
          <w:p>
            <w:r>
              <w:t>admin / operator / viewer</w:t>
            </w:r>
          </w:p>
        </w:tc>
      </w:tr>
      <w:tr>
        <w:tc>
          <w:tcPr>
            <w:tcW w:type="dxa" w:w="1976"/>
          </w:tcPr>
          <w:p>
            <w:r>
              <w:t>can_view_coordinates</w:t>
            </w:r>
          </w:p>
        </w:tc>
        <w:tc>
          <w:tcPr>
            <w:tcW w:type="dxa" w:w="1976"/>
          </w:tcPr>
          <w:p>
            <w:r>
              <w:t>BOOLEAN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false</w:t>
            </w:r>
          </w:p>
        </w:tc>
        <w:tc>
          <w:tcPr>
            <w:tcW w:type="dxa" w:w="1976"/>
          </w:tcPr>
          <w:p>
            <w:r>
              <w:t>只读账号的精确坐标授权；管理员与工作人员按角色和范围决定坐标权限</w:t>
            </w:r>
          </w:p>
        </w:tc>
      </w:tr>
    </w:tbl>
    <w:p w14:paraId="3C5F9850">
      <w:r>
        <w:t>约束与说明：password_hash 仅保存安全密码哈希，不保存明文。role 为 admin/operator/viewer。管理员访问全部区域及精确坐标；区域工作人员在 app_user_region_scope 授权范围内可录入、修改、查看精确坐标，并删除其有新建权限范围内未被任何业务引用的误建位点；只读账号不可写入，坐标显示由 can_view_coordinates 独立授权且受区域范围限制。原 regions JSON 在实现迁移时映射为明确区域 ID 授权，不继续依赖区域名称字符串。无引用的误建周期删除仍依模块需求限定管理员，不因位点删除规则自动扩大。</w:t>
      </w:r>
    </w:p>
    <w:p w14:paraId="075FC6D9">
      <w:pPr>
        <w:pStyle w:val="4"/>
      </w:pPr>
      <w:r>
        <w:rPr>
          <w:rFonts w:ascii="微软雅黑" w:hAnsi="微软雅黑" w:eastAsia="微软雅黑"/>
        </w:rPr>
        <w:t>5.20 audit_log｜关键操作日志【最小系统表】</w:t>
      </w:r>
    </w:p>
    <w:p w14:paraId="4FC62BF6">
      <w:r>
        <w:rPr>
          <w:rFonts w:ascii="微软雅黑" w:hAnsi="微软雅黑" w:eastAsia="微软雅黑"/>
          <w:sz w:val="21"/>
        </w:rPr>
        <w:t>保存身份更正、编号变化和 XMP 覆盖等关键变动。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5286088F">
        <w:trPr>
          <w:jc w:val="center"/>
        </w:trPr>
        <w:tc>
          <w:tcPr>
            <w:tcW w:w="1976" w:type="dxa"/>
            <w:vAlign w:val="center"/>
          </w:tcPr>
          <w:p w14:paraId="26D10E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EE8A3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430369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41FF6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DCD22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201D33C">
        <w:trPr>
          <w:jc w:val="center"/>
        </w:trPr>
        <w:tc>
          <w:tcPr>
            <w:tcW w:w="1976" w:type="dxa"/>
            <w:vAlign w:val="center"/>
          </w:tcPr>
          <w:p w14:paraId="4BD94D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2C2736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D51F1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B962C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DF7B8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3C32D92">
        <w:trPr>
          <w:jc w:val="center"/>
        </w:trPr>
        <w:tc>
          <w:tcPr>
            <w:tcW w:w="1976" w:type="dxa"/>
            <w:vAlign w:val="center"/>
          </w:tcPr>
          <w:p w14:paraId="3FB3FB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actor_id</w:t>
            </w:r>
          </w:p>
        </w:tc>
        <w:tc>
          <w:tcPr>
            <w:tcW w:w="1976" w:type="dxa"/>
            <w:vAlign w:val="center"/>
          </w:tcPr>
          <w:p w14:paraId="050969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97959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124BEE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82392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操作账号，FK → app_user.id；历史外部导入允许为空</w:t>
            </w:r>
          </w:p>
        </w:tc>
      </w:tr>
      <w:tr w14:paraId="505D0A0C">
        <w:trPr>
          <w:jc w:val="center"/>
        </w:trPr>
        <w:tc>
          <w:tcPr>
            <w:tcW w:w="1976" w:type="dxa"/>
            <w:vAlign w:val="center"/>
          </w:tcPr>
          <w:p w14:paraId="7B4D33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action</w:t>
            </w:r>
          </w:p>
        </w:tc>
        <w:tc>
          <w:tcPr>
            <w:tcW w:w="1976" w:type="dxa"/>
            <w:vAlign w:val="center"/>
          </w:tcPr>
          <w:p w14:paraId="3866B9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4A00F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E34B23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0113D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动作代码</w:t>
            </w:r>
          </w:p>
        </w:tc>
      </w:tr>
      <w:tr w14:paraId="516A0BA4">
        <w:trPr>
          <w:jc w:val="center"/>
        </w:trPr>
        <w:tc>
          <w:tcPr>
            <w:tcW w:w="1976" w:type="dxa"/>
            <w:vAlign w:val="center"/>
          </w:tcPr>
          <w:p w14:paraId="5A03BB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entity_type</w:t>
            </w:r>
          </w:p>
        </w:tc>
        <w:tc>
          <w:tcPr>
            <w:tcW w:w="1976" w:type="dxa"/>
            <w:vAlign w:val="center"/>
          </w:tcPr>
          <w:p w14:paraId="2A2CB3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030E5B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B495CF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AC072C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业务实体类型</w:t>
            </w:r>
          </w:p>
        </w:tc>
      </w:tr>
      <w:tr w14:paraId="18A2F163">
        <w:trPr>
          <w:jc w:val="center"/>
        </w:trPr>
        <w:tc>
          <w:tcPr>
            <w:tcW w:w="1976" w:type="dxa"/>
            <w:vAlign w:val="center"/>
          </w:tcPr>
          <w:p w14:paraId="4DED3B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entity_id</w:t>
            </w:r>
          </w:p>
        </w:tc>
        <w:tc>
          <w:tcPr>
            <w:tcW w:w="1976" w:type="dxa"/>
            <w:vAlign w:val="center"/>
          </w:tcPr>
          <w:p w14:paraId="39BEC3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1E03E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CFCE4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06286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对象 id</w:t>
            </w:r>
          </w:p>
        </w:tc>
      </w:tr>
      <w:tr w14:paraId="523A8D72">
        <w:trPr>
          <w:jc w:val="center"/>
        </w:trPr>
        <w:tc>
          <w:tcPr>
            <w:tcW w:w="1976" w:type="dxa"/>
            <w:vAlign w:val="center"/>
          </w:tcPr>
          <w:p w14:paraId="586CEE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before_data</w:t>
            </w:r>
          </w:p>
        </w:tc>
        <w:tc>
          <w:tcPr>
            <w:tcW w:w="1976" w:type="dxa"/>
            <w:vAlign w:val="center"/>
          </w:tcPr>
          <w:p w14:paraId="1300E5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114937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CC822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CF3F3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变更前的关键字段快照</w:t>
            </w:r>
          </w:p>
        </w:tc>
      </w:tr>
      <w:tr w14:paraId="6B48F645">
        <w:trPr>
          <w:jc w:val="center"/>
        </w:trPr>
        <w:tc>
          <w:tcPr>
            <w:tcW w:w="1976" w:type="dxa"/>
            <w:vAlign w:val="center"/>
          </w:tcPr>
          <w:p w14:paraId="039010E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after_data</w:t>
            </w:r>
          </w:p>
        </w:tc>
        <w:tc>
          <w:tcPr>
            <w:tcW w:w="1976" w:type="dxa"/>
            <w:vAlign w:val="center"/>
          </w:tcPr>
          <w:p w14:paraId="3F31828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0E0C93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33A48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EEA984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变更后的关键字段快照</w:t>
            </w:r>
          </w:p>
        </w:tc>
      </w:tr>
      <w:tr w14:paraId="0530F07F">
        <w:trPr>
          <w:jc w:val="center"/>
        </w:trPr>
        <w:tc>
          <w:tcPr>
            <w:tcW w:w="1976" w:type="dxa"/>
            <w:vAlign w:val="center"/>
          </w:tcPr>
          <w:p w14:paraId="4BAFF5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73E9D20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B3FC4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8D6F4F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2854C01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操作发生时间</w:t>
            </w:r>
          </w:p>
        </w:tc>
      </w:tr>
    </w:tbl>
    <w:p w14:paraId="7667B4F4">
      <w:r>
        <w:t>约束与说明：记录本模块新增、修改、删除、停用/启用及跨区域调整的操作者、时间与前后快照；业务与审计同一事务。日志中的精确坐标同样受角色/区域/坐标权限约束，不通过日志泄露无权访问的位置；不写入密码、凭据或不必要的影像内容。</w:t>
      </w:r>
    </w:p>
    <w:p w14:paraId="5C68CCF4">
      <w:pPr>
        <w:pStyle w:val="3"/>
      </w:pPr>
      <w:r>
        <w:t>6. 关系与索引总览</w:t>
      </w:r>
    </w:p>
    <w:p w14:paraId="70035A78">
      <w:r>
        <w:rPr>
          <w:rFonts w:ascii="微软雅黑" w:hAnsi="微软雅黑" w:eastAsia="微软雅黑"/>
          <w:sz w:val="21"/>
        </w:rPr>
        <w:t>主要外键：camera_deployment.site_id → camera_site.id；media_asset.camera_deployment_id → camera_deployment.id；species_annotation.media_id/species_id/annotation_import_id → media_asset/species/annotation_import；individual_occurrence.media_id/individual_id → media_asset/individual；individual.profile_id → individual_profile.id；individual_profile.individual_id → individual.id；breeding_event.mother_id/father_id → individual.id，birth_site_id → camera_site.id；breeding_offspring.breeding_event_id/individual_id → breeding_event/individual。</w:t>
      </w:r>
    </w:p>
    <w:p w14:paraId="5F546645">
      <w:r>
        <w:t>推荐索引：camera_site(region_level1_id,site_code) 唯一；camera_deployment(site_id,device_code,data_retrieval_batch) 唯一（已确认）；media_asset(camera_deployment_id,captured_at)；media_asset(individual_annotation_status)；species_annotation(species_id,media_id)；individual_occurrence(individual_id,media_id)；breeding_event(mother_id,breeding_year)；camera_site 若采用空间表达式，可加 GiST 索引。</w:t>
      </w:r>
    </w:p>
    <w:p w14:paraId="3A8BD60C">
      <w:r>
        <w:rPr>
          <w:rFonts w:ascii="微软雅黑" w:hAnsi="微软雅黑" w:eastAsia="微软雅黑"/>
          <w:sz w:val="21"/>
        </w:rPr>
        <w:t>删除策略：已被媒体或证据引用的相机周期、位点、个体禁止级联删除；派生文件允许按策略清理；审核及导入记录原则上保留。</w:t>
      </w:r>
    </w:p>
    <w:p w14:paraId="79AD325B">
      <w:pPr>
        <w:pStyle w:val="3"/>
      </w:pPr>
      <w:r>
        <w:t>7. 数据导入与覆盖事务规则</w:t>
      </w:r>
    </w:p>
    <w:p w14:paraId="1189D884">
      <w:r>
        <w:rPr>
          <w:rFonts w:ascii="微软雅黑" w:hAnsi="微软雅黑" w:eastAsia="微软雅黑"/>
          <w:sz w:val="21"/>
        </w:rPr>
        <w:t>A. 原始媒体：导入时选择或自动识别相机周期；以路径与哈希辅助匹配并进行预览；先校验 camera_deployment，再创建 media_asset。原始文件建议只读。</w:t>
      </w:r>
    </w:p>
    <w:p w14:paraId="348D4B27">
      <w:r>
        <w:rPr>
          <w:rFonts w:ascii="微软雅黑" w:hAnsi="微软雅黑" w:eastAsia="微软雅黑"/>
          <w:sz w:val="21"/>
        </w:rPr>
        <w:t>B. XMP：本地识别与复核工作完成后，上传 XMP；导入界面填写标注人员、审核状态和审核人员；按稳定文件匹配规则（相对路径/文件名及必要的哈希或目录上下文）匹配 media_asset。</w:t>
      </w:r>
    </w:p>
    <w:p w14:paraId="740768ED">
      <w:r>
        <w:rPr>
          <w:rFonts w:ascii="微软雅黑" w:hAnsi="微软雅黑" w:eastAsia="微软雅黑"/>
          <w:sz w:val="21"/>
        </w:rPr>
        <w:t>C. 每个成功匹配的媒体，在同一事务中：保存前一组物种标签快照 → 删除/停用当前有效标签 → 插入新标签 → 记录 annotation_import_item 结果。对于未出现在本次批次中的媒体，不变更。</w:t>
      </w:r>
    </w:p>
    <w:p w14:paraId="30D33DC5">
      <w:r>
        <w:rPr>
          <w:rFonts w:ascii="微软雅黑" w:hAnsi="微软雅黑" w:eastAsia="微软雅黑"/>
          <w:sz w:val="21"/>
        </w:rPr>
        <w:t>D. 如 XMP 无标签，默认不等同于‘清空旧标注’；应要求上传者明确选择清空策略。错误匹配、未知物种代码和解析失败不得覆盖原结果。</w:t>
      </w:r>
    </w:p>
    <w:p w14:paraId="2DA235A0">
      <w:r>
        <w:rPr>
          <w:rFonts w:ascii="微软雅黑" w:hAnsi="微软雅黑" w:eastAsia="微软雅黑"/>
          <w:sz w:val="21"/>
        </w:rPr>
        <w:t>E. 物种变更与已确认个体的物种不一致时应阻断或提示人工审核，不能静默删除个体出现。</w:t>
      </w:r>
    </w:p>
    <w:p w14:paraId="35122459">
      <w:r>
        <w:rPr>
          <w:rFonts w:ascii="微软雅黑" w:hAnsi="微软雅黑" w:eastAsia="微软雅黑"/>
          <w:sz w:val="21"/>
        </w:rPr>
        <w:t>F. 重复导入相同文件和同一组标签应幂等，不产生重复 species_annotation；但可记录实际导入操作历史。</w:t>
      </w:r>
    </w:p>
    <w:p w14:paraId="699CCAED">
      <w:pPr>
        <w:pStyle w:val="3"/>
      </w:pPr>
      <w:r>
        <w:t>8. 未知个体与已标注的业务判定</w:t>
      </w:r>
    </w:p>
    <w:p w14:paraId="54CBA6FF">
      <w:r>
        <w:rPr>
          <w:rFonts w:ascii="微软雅黑" w:hAnsi="微软雅黑" w:eastAsia="微软雅黑"/>
          <w:sz w:val="21"/>
        </w:rPr>
        <w:t>individual_annotation_status 只有 unannotated、annotated 两值。已确认身份按每个 (media_id,individual_id) 记录于 individual_occurrence，已标注但身份未知的豹只向 media_tag 添加 unknown_individual 标签。标注界面要支持同一媒体‘L001 + 未知个体’并存。</w:t>
      </w:r>
    </w:p>
    <w:p w14:paraId="4A46B8DD">
      <w:r>
        <w:rPr>
          <w:rFonts w:ascii="微软雅黑" w:hAnsi="微软雅黑" w:eastAsia="微软雅黑"/>
          <w:sz w:val="21"/>
        </w:rPr>
        <w:t>‘已标注’表示标注流程已完成，不表示全部豹都有正式 ID。一个媒体没有 individual_occurrence，也没有 unknown_individual 标签，仍可能是人工审核后确认无需个体记录的完成状态。请在交互界面显式设置‘完成标注’，而不是仅凭有无记录推断状态。</w:t>
      </w:r>
    </w:p>
    <w:p w14:paraId="77EAC8DE">
      <w:r>
        <w:rPr>
          <w:rFonts w:ascii="微软雅黑" w:hAnsi="微软雅黑" w:eastAsia="微软雅黑"/>
          <w:sz w:val="21"/>
        </w:rPr>
        <w:t>未知个体标签不提供未知豹数量及跨视频追踪，且不能据此建立家域或个体数量统计。</w:t>
      </w:r>
    </w:p>
    <w:p w14:paraId="45510940">
      <w:pPr>
        <w:pStyle w:val="3"/>
      </w:pPr>
      <w:r>
        <w:t>9. 数据可视化与分析边界</w:t>
      </w:r>
    </w:p>
    <w:p w14:paraId="1968D581">
      <w:r>
        <w:rPr>
          <w:rFonts w:ascii="微软雅黑" w:hAnsi="微软雅黑" w:eastAsia="微软雅黑"/>
          <w:sz w:val="21"/>
        </w:rPr>
        <w:t>物种分布：species_annotation → media_asset → camera_deployment → camera_site；可按物种、区域、时间与回收批次过滤。</w:t>
      </w:r>
    </w:p>
    <w:p w14:paraId="527002FC">
      <w:r>
        <w:rPr>
          <w:rFonts w:ascii="微软雅黑" w:hAnsi="微软雅黑" w:eastAsia="微软雅黑"/>
          <w:sz w:val="21"/>
        </w:rPr>
        <w:t>个体分布：individual_occurrence → media_asset → camera_deployment → camera_site；可展示已确认豹的探测点、首末拍和时间线。</w:t>
      </w:r>
    </w:p>
    <w:p w14:paraId="64B8C5F0">
      <w:r>
        <w:t>工作量：work_start_date/work_end_date 给出简化工作周期，适合基础统计；遇到周期内反复停机或记录不确定，不应把整个周期当作有效相机工作日。</w:t>
      </w:r>
    </w:p>
    <w:p w14:paraId="0CB07BC0">
      <w:r>
        <w:rPr>
          <w:rFonts w:ascii="微软雅黑" w:hAnsi="微软雅黑" w:eastAsia="微软雅黑"/>
          <w:sz w:val="21"/>
        </w:rPr>
        <w:t>独立探测事件、MCP、KDE 和占域推断均为基于基础事实数据的后续计算任务，应保存算法、阈值、数据范围及版本；相机探测点不可直接当作连续轨迹或严格的真实家域。</w:t>
      </w:r>
    </w:p>
    <w:p w14:paraId="40906CD5">
      <w:pPr>
        <w:pStyle w:val="3"/>
      </w:pPr>
      <w:r>
        <w:t>10. 实施顺序与待验证事项</w:t>
      </w:r>
    </w:p>
    <w:p w14:paraId="7868D078">
      <w:r>
        <w:rPr>
          <w:rFonts w:ascii="微软雅黑" w:hAnsi="微软雅黑" w:eastAsia="微软雅黑"/>
          <w:sz w:val="21"/>
        </w:rPr>
        <w:t>优先级 P0：camera_site、camera_deployment、media_asset、species、annotation_import、species_annotation、annotation_import_item、individual、individual_alias、individual_profile、individual_occurrence、tag、media_tag；最小登录及关键审计。</w:t>
      </w:r>
    </w:p>
    <w:p w14:paraId="1D90B988">
      <w:r>
        <w:rPr>
          <w:rFonts w:ascii="微软雅黑" w:hAnsi="微软雅黑" w:eastAsia="微软雅黑"/>
          <w:sz w:val="21"/>
        </w:rPr>
        <w:t>优先级 P1：media_derivative 与视频代理播放、繁殖事件及成员、个体关系、证据链；地图可视化。</w:t>
      </w:r>
    </w:p>
    <w:p w14:paraId="31A60506">
      <w:r>
        <w:t>优先级 P2：独立探测事件、精细工作日和高级生态分析及繁殖/家域统计；不包含 AI 个体识别。</w:t>
      </w:r>
    </w:p>
    <w:p w14:paraId="3FCF200C">
      <w:r>
        <w:t>待验证事项：真实 XMP 结构；媒体修改时间与时区；周期内停机复工；代表图格式；文件级标注人员；繁殖词表；地形/植被/环境固定选项具体值。已确认：两级区域、一级区域内位点编号唯一、每相机每批次一次回收、现场日期精度、区域工作人员写入/坐标权限及只读账号独立坐标授权，不再列为未定问题。</w:t>
      </w:r>
    </w:p>
    <w:p>
      <w:pPr>
        <w:pStyle w:val="4"/>
      </w:pPr>
      <w:r>
        <w:t>11. 模块 01 支撑结构与业务约束（V1.3 新增设计）</w:t>
      </w:r>
    </w:p>
    <w:p>
      <w:r>
        <w:t>以下为落地已审阅需求的实现设计，未执行迁移。区域名称与固定选项字典的长度为设计建议，并非擅自把模块其他字段全部缩短为 20。固定选项具体值尚待业务提供，不预填假定词表。</w:t>
      </w:r>
    </w:p>
    <w:p>
      <w:pPr>
        <w:pStyle w:val="4"/>
      </w:pPr>
      <w:r>
        <w:t>11.1 region_level1｜一级区域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字段</w:t>
            </w:r>
          </w:p>
        </w:tc>
        <w:tc>
          <w:tcPr>
            <w:tcW w:type="dxa" w:w="1976"/>
          </w:tcPr>
          <w:p>
            <w:r>
              <w:t>SQL 类型</w:t>
            </w:r>
          </w:p>
        </w:tc>
        <w:tc>
          <w:tcPr>
            <w:tcW w:type="dxa" w:w="1976"/>
          </w:tcPr>
          <w:p>
            <w:r>
              <w:t>要求</w:t>
            </w:r>
          </w:p>
        </w:tc>
        <w:tc>
          <w:tcPr>
            <w:tcW w:type="dxa" w:w="1976"/>
          </w:tcPr>
          <w:p>
            <w:r>
              <w:t>默认</w:t>
            </w:r>
          </w:p>
        </w:tc>
        <w:tc>
          <w:tcPr>
            <w:tcW w:type="dxa" w:w="1976"/>
          </w:tcPr>
          <w:p>
            <w:r>
              <w:t>说明</w:t>
            </w:r>
          </w:p>
        </w:tc>
      </w:tr>
      <w:tr>
        <w:tc>
          <w:tcPr>
            <w:tcW w:type="dxa" w:w="1976"/>
          </w:tcPr>
          <w:p>
            <w:r>
              <w:t>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</w:t>
            </w:r>
          </w:p>
        </w:tc>
      </w:tr>
      <w:tr>
        <w:tc>
          <w:tcPr>
            <w:tcW w:type="dxa" w:w="1976"/>
          </w:tcPr>
          <w:p>
            <w:r>
              <w:t>region_name</w:t>
            </w:r>
          </w:p>
        </w:tc>
        <w:tc>
          <w:tcPr>
            <w:tcW w:type="dxa" w:w="1976"/>
          </w:tcPr>
          <w:p>
            <w:r>
              <w:t>VARCHAR(100)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一级区域名，例如山西；唯一</w:t>
            </w:r>
          </w:p>
        </w:tc>
      </w:tr>
    </w:tbl>
    <w:p>
      <w:r>
        <w:t>UNIQUE(region_name)。一级区域改名不改变 ID；被二级区域、位点或账号授权引用时禁止直接删除。</w:t>
      </w:r>
    </w:p>
    <w:p>
      <w:pPr>
        <w:pStyle w:val="4"/>
      </w:pPr>
      <w:r>
        <w:t>11.2 region_level2｜二级区域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字段</w:t>
            </w:r>
          </w:p>
        </w:tc>
        <w:tc>
          <w:tcPr>
            <w:tcW w:type="dxa" w:w="1976"/>
          </w:tcPr>
          <w:p>
            <w:r>
              <w:t>SQL 类型</w:t>
            </w:r>
          </w:p>
        </w:tc>
        <w:tc>
          <w:tcPr>
            <w:tcW w:type="dxa" w:w="1976"/>
          </w:tcPr>
          <w:p>
            <w:r>
              <w:t>要求</w:t>
            </w:r>
          </w:p>
        </w:tc>
        <w:tc>
          <w:tcPr>
            <w:tcW w:type="dxa" w:w="1976"/>
          </w:tcPr>
          <w:p>
            <w:r>
              <w:t>默认</w:t>
            </w:r>
          </w:p>
        </w:tc>
        <w:tc>
          <w:tcPr>
            <w:tcW w:type="dxa" w:w="1976"/>
          </w:tcPr>
          <w:p>
            <w:r>
              <w:t>说明</w:t>
            </w:r>
          </w:p>
        </w:tc>
      </w:tr>
      <w:tr>
        <w:tc>
          <w:tcPr>
            <w:tcW w:type="dxa" w:w="1976"/>
          </w:tcPr>
          <w:p>
            <w:r>
              <w:t>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</w:t>
            </w:r>
          </w:p>
        </w:tc>
      </w:tr>
      <w:tr>
        <w:tc>
          <w:tcPr>
            <w:tcW w:type="dxa" w:w="1976"/>
          </w:tcPr>
          <w:p>
            <w:r>
              <w:t>region_level1_id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region_level1.id</w:t>
            </w:r>
          </w:p>
        </w:tc>
      </w:tr>
      <w:tr>
        <w:tc>
          <w:tcPr>
            <w:tcW w:type="dxa" w:w="1976"/>
          </w:tcPr>
          <w:p>
            <w:r>
              <w:t>region_name</w:t>
            </w:r>
          </w:p>
        </w:tc>
        <w:tc>
          <w:tcPr>
            <w:tcW w:type="dxa" w:w="1976"/>
          </w:tcPr>
          <w:p>
            <w:r>
              <w:t>VARCHAR(100)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二级区域名，例如和顺；不是保护区</w:t>
            </w:r>
          </w:p>
        </w:tc>
      </w:tr>
    </w:tbl>
    <w:p>
      <w:r>
        <w:t>UNIQUE(region_level1_id,region_name)；另设 UNIQUE(region_level1_id,id) 支持复合外键。位点必须归属二级区域，不允许悬空或跨父级关联。变更父级会影响位点编号唯一性及数据权限，只能经管理员专门流程校验和审计，不直接级联移动历史归属。</w:t>
      </w:r>
    </w:p>
    <w:p>
      <w:pPr>
        <w:pStyle w:val="4"/>
      </w:pPr>
      <w:r>
        <w:t>11.3 terrain_option｜地形固定选项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字段</w:t>
            </w:r>
          </w:p>
        </w:tc>
        <w:tc>
          <w:tcPr>
            <w:tcW w:type="dxa" w:w="1976"/>
          </w:tcPr>
          <w:p>
            <w:r>
              <w:t>SQL 类型</w:t>
            </w:r>
          </w:p>
        </w:tc>
        <w:tc>
          <w:tcPr>
            <w:tcW w:type="dxa" w:w="1976"/>
          </w:tcPr>
          <w:p>
            <w:r>
              <w:t>要求</w:t>
            </w:r>
          </w:p>
        </w:tc>
        <w:tc>
          <w:tcPr>
            <w:tcW w:type="dxa" w:w="1976"/>
          </w:tcPr>
          <w:p>
            <w:r>
              <w:t>默认</w:t>
            </w:r>
          </w:p>
        </w:tc>
        <w:tc>
          <w:tcPr>
            <w:tcW w:type="dxa" w:w="1976"/>
          </w:tcPr>
          <w:p>
            <w:r>
              <w:t>说明</w:t>
            </w:r>
          </w:p>
        </w:tc>
      </w:tr>
      <w:tr>
        <w:tc>
          <w:tcPr>
            <w:tcW w:type="dxa" w:w="1976"/>
          </w:tcPr>
          <w:p>
            <w:r>
              <w:t>option_code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主键；固定选项编码，不由录入人员自由添加</w:t>
            </w:r>
          </w:p>
        </w:tc>
      </w:tr>
      <w:tr>
        <w:tc>
          <w:tcPr>
            <w:tcW w:type="dxa" w:w="1976"/>
          </w:tcPr>
          <w:p>
            <w:r>
              <w:t>option_name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固定选项显示值；具体词表待提供</w:t>
            </w:r>
          </w:p>
        </w:tc>
      </w:tr>
    </w:tbl>
    <w:p>
      <w:r>
        <w:t>camera_site.terrain_type 外键关联本字典。选项由明确词表初始化；手工录入和 Excel 使用相同字典，未知值拒绝，不静默截断或自动创造选项。已被位点引用的选项不可直接删除。</w:t>
      </w:r>
    </w:p>
    <w:p>
      <w:pPr>
        <w:pStyle w:val="4"/>
      </w:pPr>
      <w:r>
        <w:t>11.4 vegetation_option｜植被固定选项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字段</w:t>
            </w:r>
          </w:p>
        </w:tc>
        <w:tc>
          <w:tcPr>
            <w:tcW w:type="dxa" w:w="1976"/>
          </w:tcPr>
          <w:p>
            <w:r>
              <w:t>SQL 类型</w:t>
            </w:r>
          </w:p>
        </w:tc>
        <w:tc>
          <w:tcPr>
            <w:tcW w:type="dxa" w:w="1976"/>
          </w:tcPr>
          <w:p>
            <w:r>
              <w:t>要求</w:t>
            </w:r>
          </w:p>
        </w:tc>
        <w:tc>
          <w:tcPr>
            <w:tcW w:type="dxa" w:w="1976"/>
          </w:tcPr>
          <w:p>
            <w:r>
              <w:t>默认</w:t>
            </w:r>
          </w:p>
        </w:tc>
        <w:tc>
          <w:tcPr>
            <w:tcW w:type="dxa" w:w="1976"/>
          </w:tcPr>
          <w:p>
            <w:r>
              <w:t>说明</w:t>
            </w:r>
          </w:p>
        </w:tc>
      </w:tr>
      <w:tr>
        <w:tc>
          <w:tcPr>
            <w:tcW w:type="dxa" w:w="1976"/>
          </w:tcPr>
          <w:p>
            <w:r>
              <w:t>option_code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主键；固定选项编码，不由录入人员自由添加</w:t>
            </w:r>
          </w:p>
        </w:tc>
      </w:tr>
      <w:tr>
        <w:tc>
          <w:tcPr>
            <w:tcW w:type="dxa" w:w="1976"/>
          </w:tcPr>
          <w:p>
            <w:r>
              <w:t>option_name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固定选项显示值；具体词表待提供</w:t>
            </w:r>
          </w:p>
        </w:tc>
      </w:tr>
    </w:tbl>
    <w:p>
      <w:r>
        <w:t>camera_site.vegetation_type 外键关联本字典。选项由明确词表初始化；手工录入和 Excel 使用相同字典，未知值拒绝，不静默截断或自动创造选项。已被位点引用的选项不可直接删除。</w:t>
      </w:r>
    </w:p>
    <w:p>
      <w:pPr>
        <w:pStyle w:val="4"/>
      </w:pPr>
      <w:r>
        <w:t>11.5 environment_option｜环境属性固定选项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字段</w:t>
            </w:r>
          </w:p>
        </w:tc>
        <w:tc>
          <w:tcPr>
            <w:tcW w:type="dxa" w:w="1976"/>
          </w:tcPr>
          <w:p>
            <w:r>
              <w:t>SQL 类型</w:t>
            </w:r>
          </w:p>
        </w:tc>
        <w:tc>
          <w:tcPr>
            <w:tcW w:type="dxa" w:w="1976"/>
          </w:tcPr>
          <w:p>
            <w:r>
              <w:t>要求</w:t>
            </w:r>
          </w:p>
        </w:tc>
        <w:tc>
          <w:tcPr>
            <w:tcW w:type="dxa" w:w="1976"/>
          </w:tcPr>
          <w:p>
            <w:r>
              <w:t>默认</w:t>
            </w:r>
          </w:p>
        </w:tc>
        <w:tc>
          <w:tcPr>
            <w:tcW w:type="dxa" w:w="1976"/>
          </w:tcPr>
          <w:p>
            <w:r>
              <w:t>说明</w:t>
            </w:r>
          </w:p>
        </w:tc>
      </w:tr>
      <w:tr>
        <w:tc>
          <w:tcPr>
            <w:tcW w:type="dxa" w:w="1976"/>
          </w:tcPr>
          <w:p>
            <w:r>
              <w:t>option_code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主键；固定选项编码，不由录入人员自由添加</w:t>
            </w:r>
          </w:p>
        </w:tc>
      </w:tr>
      <w:tr>
        <w:tc>
          <w:tcPr>
            <w:tcW w:type="dxa" w:w="1976"/>
          </w:tcPr>
          <w:p>
            <w:r>
              <w:t>option_name</w:t>
            </w:r>
          </w:p>
        </w:tc>
        <w:tc>
          <w:tcPr>
            <w:tcW w:type="dxa" w:w="1976"/>
          </w:tcPr>
          <w:p>
            <w:r>
              <w:t>VARCHAR(20)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固定选项显示值；具体词表待提供</w:t>
            </w:r>
          </w:p>
        </w:tc>
      </w:tr>
    </w:tbl>
    <w:p>
      <w:r>
        <w:t>camera_site.environment_type 外键关联本字典。选项由明确词表初始化；手工录入和 Excel 使用相同字典，未知值拒绝，不静默截断或自动创造选项。已被位点引用的选项不可直接删除。</w:t>
      </w:r>
    </w:p>
    <w:p>
      <w:pPr>
        <w:pStyle w:val="4"/>
      </w:pPr>
      <w:r>
        <w:t>11.6 app_user_region_scope｜账号区域授权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t>字段</w:t>
            </w:r>
          </w:p>
        </w:tc>
        <w:tc>
          <w:tcPr>
            <w:tcW w:type="dxa" w:w="1976"/>
          </w:tcPr>
          <w:p>
            <w:r>
              <w:t>SQL 类型</w:t>
            </w:r>
          </w:p>
        </w:tc>
        <w:tc>
          <w:tcPr>
            <w:tcW w:type="dxa" w:w="1976"/>
          </w:tcPr>
          <w:p>
            <w:r>
              <w:t>要求</w:t>
            </w:r>
          </w:p>
        </w:tc>
        <w:tc>
          <w:tcPr>
            <w:tcW w:type="dxa" w:w="1976"/>
          </w:tcPr>
          <w:p>
            <w:r>
              <w:t>默认</w:t>
            </w:r>
          </w:p>
        </w:tc>
        <w:tc>
          <w:tcPr>
            <w:tcW w:type="dxa" w:w="1976"/>
          </w:tcPr>
          <w:p>
            <w:r>
              <w:t>说明</w:t>
            </w:r>
          </w:p>
        </w:tc>
      </w:tr>
      <w:tr>
        <w:tc>
          <w:tcPr>
            <w:tcW w:type="dxa" w:w="1976"/>
          </w:tcPr>
          <w:p>
            <w:r>
              <w:t>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主键</w:t>
            </w:r>
          </w:p>
        </w:tc>
      </w:tr>
      <w:tr>
        <w:tc>
          <w:tcPr>
            <w:tcW w:type="dxa" w:w="1976"/>
          </w:tcPr>
          <w:p>
            <w:r>
              <w:t>app_user_id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app_user.id</w:t>
            </w:r>
          </w:p>
        </w:tc>
      </w:tr>
      <w:tr>
        <w:tc>
          <w:tcPr>
            <w:tcW w:type="dxa" w:w="1976"/>
          </w:tcPr>
          <w:p>
            <w:r>
              <w:t>region_level1_id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必填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FK → region_level1.id</w:t>
            </w:r>
          </w:p>
        </w:tc>
      </w:tr>
      <w:tr>
        <w:tc>
          <w:tcPr>
            <w:tcW w:type="dxa" w:w="1976"/>
          </w:tcPr>
          <w:p>
            <w:r>
              <w:t>region_level2_id</w:t>
            </w:r>
          </w:p>
        </w:tc>
        <w:tc>
          <w:tcPr>
            <w:tcW w:type="dxa" w:w="1976"/>
          </w:tcPr>
          <w:p>
            <w:r>
              <w:t>UUID</w:t>
            </w:r>
          </w:p>
        </w:tc>
        <w:tc>
          <w:tcPr>
            <w:tcW w:type="dxa" w:w="1976"/>
          </w:tcPr>
          <w:p>
            <w:r>
              <w:t>可空</w:t>
            </w:r>
          </w:p>
        </w:tc>
        <w:tc>
          <w:tcPr>
            <w:tcW w:type="dxa" w:w="1976"/>
          </w:tcPr>
          <w:p>
            <w:r>
              <w:t>—</w:t>
            </w:r>
          </w:p>
        </w:tc>
        <w:tc>
          <w:tcPr>
            <w:tcW w:type="dxa" w:w="1976"/>
          </w:tcPr>
          <w:p>
            <w:r>
              <w:t>为空授权整个一级区域；非空授权该一级区域下指定二级区域</w:t>
            </w:r>
          </w:p>
        </w:tc>
      </w:tr>
    </w:tbl>
    <w:p>
      <w:r>
        <w:t>非空二级授权使用复合外键 (region_level1_id,region_level2_id) → region_level2(region_level1_id,id)。一级授权以 (app_user_id,region_level1_id) 在二级为空时建立部分唯一索引；二级授权以 (app_user_id,region_level2_id) 在二级非空时建立部分唯一索引。管理员无需逐区域授权；其他角色无授权则不可访问。多个授权取并集，父级授权包含其下位点，但单个二级授权不扩展到兄弟区域。</w:t>
      </w:r>
    </w:p>
    <w:p>
      <w:pPr>
        <w:pStyle w:val="4"/>
      </w:pPr>
      <w:r>
        <w:t>11.7 停用、删除与历史归属</w:t>
      </w:r>
    </w:p>
    <w:p>
      <w:r>
        <w:t>site_status 默认 active；停用为 inactive。停用继续占用一级区域内的原编号，不删除周期/媒体；原位置恢复启用沿用 ID 和编号。新位置建立新 ID/编号，旧影像不改挂。允许停用位点历史补录，普通新增周期选择默认隐藏停用位点；当前状态不能推导历史有效工作日。状态变更在 audit_log 保存操作者、真实时间点及前后状态。</w:t>
      </w:r>
    </w:p>
    <w:p>
      <w:r>
        <w:t>位点删除：在授权范围内具备新建位点权限的账号可删除未被引用的误建位点，不限定管理员；任何周期、繁殖出生位点或其他外键引用均阻止直接删除。数据库外键维持 RESTRICT/NO ACTION，无业务级联删除；权限检查由后端执行。编号、区域、坐标纠错保留审计。</w:t>
      </w:r>
    </w:p>
    <w:p>
      <w:pPr>
        <w:pStyle w:val="4"/>
      </w:pPr>
      <w:r>
        <w:t>11.8 Excel 导入事务</w:t>
      </w:r>
    </w:p>
    <w:p>
      <w:r>
        <w:t>位点、周期分别提供模板。先预校验，不立即写库；按区域授权、固定选项、20 字符限制、日期与唯一键逐行校验。已有相同内容跳过；同键不同内容报冲突，不覆盖。未知区域不自动创建；周期必须匹配已有位点。整批有错先修正，确认后在提交时重验并发冲突；新增记录和审计同事务，失败整批回滚，不产生部分写入。重复上传不增加重复事实。导入结果与错误表也受区域/坐标权限限制。</w:t>
      </w:r>
    </w:p>
    <w:p>
      <w:pPr>
        <w:pStyle w:val="4"/>
      </w:pPr>
      <w:r>
        <w:t>12. V1.3 修订与实现迁移边界</w:t>
      </w:r>
    </w:p>
    <w:p>
      <w:r>
        <w:t>本版设计文档完整保留其他模块的业务表。模块 01 新增两张区域表、三张固定选项表和一张授权表，共六张支撑表；其余模块除与日期/归属关联的说明及已确认不含 AI 的边界外，不扩大需求。</w:t>
      </w:r>
    </w:p>
    <w:p>
      <w:r>
        <w:t>删除 camera_deployment.maintenance_at，不改名保留替代字段；maintenance_by 保留。旧维护日期若已存在，应在实施迁移前检查并归档，不能直接丢弃历史值。</w:t>
      </w:r>
    </w:p>
    <w:p>
      <w:r>
        <w:t>site_code：50 → 20；terrain_type：50 → 20；vegetation_type：100 → 20；environment_type：100 → 20；device_code：50 → 20；device_type：100 → 20。其他字段（如 data_retrieval_batch VARCHAR(20)、issue_type VARCHAR(50)、maintenance_by TEXT）保持各自定义，不做全局限长替换。</w:t>
      </w:r>
    </w:p>
    <w:p>
      <w:r>
        <w:t>first_deployed_at → first_deployed_date；work_start_at → work_start_date；work_end_at → work_end_date；data_retrieval_at → data_retrieval_date，均为 DATE。原 TIMESTAMPTZ 数据转换需先明确原业务时区/来源，核验日历日期，禁止直接按数据库默认时区截断。媒体 captured_at/time_corrected_at 和系统审计 TIMESTAMPTZ 不改变。</w:t>
      </w:r>
    </w:p>
    <w:p>
      <w:r>
        <w:t>region 自由文本替换为明确两级区域 ID；迁移前确认原值映射，不从地区名称猜测父级。位点唯一键升级为 (region_level1_id,site_code)，对同一级区域下不同二级区域重号先反馈，不自动改号。</w:t>
      </w:r>
    </w:p>
    <w:p>
      <w:r>
        <w:t>布设默认 single，新增 site_status 默认 active；地形/植被/环境使用固定选项字典。历史自由文本要先映射合法词表，不能静默裁剪或转换为新选项。</w:t>
      </w:r>
    </w:p>
    <w:p>
      <w:r>
        <w:t>管理员全部坐标可见；operator 在授权范围内可写入并查看坐标；viewer 按范围读取且坐标独立授权。区域工作人员可删除授权范围内未被引用的误建位点。</w:t>
      </w:r>
    </w:p>
    <w:p>
      <w:r>
        <w:t>实施时新增版本化迁移，不改写已执行的初始迁移；先检查超长值、编号冲突、区域映射、字典未知值和日期，给出处理清单并备份。本次没有修改 backend/app/schema.json、SQLAlchemy 模型、API 或数据库实例。</w:t>
      </w:r>
    </w:p>
    <w:p>
      <w:pPr>
        <w:pStyle w:val="4"/>
      </w:pPr>
      <w:r>
        <w:t>13. 文档来源与版本</w:t>
      </w:r>
    </w:p>
    <w:p>
      <w:r>
        <w:t>需求基线：docs/requirements/01-camera-sites-and-retrieval.md V1.0；用户审阅原件：docs/reviews/module01-reviewed-2026-10-15.md。初始数据库设计 V1.2 原件保留在 docs/source，不覆盖历史附件。V1.3 的 Markdown 与 Word 从同一修订内容生成。地形/植被/环境固定选项词表仍需补齐；此项不等于业务表设计或代码实现已完成。</w:t>
      </w:r>
    </w:p>
    <w:sectPr>
      <w:headerReference r:id="rId5" w:type="default"/>
      <w:footerReference r:id="rId6" w:type="default"/>
      <w:pgSz w:w="12240" w:h="15840"/>
      <w:pgMar w:top="1080" w:right="1181" w:bottom="1008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63D82">
    <w:pPr>
      <w:pStyle w:val="24"/>
      <w:jc w:val="center"/>
    </w:pPr>
    <w:r>
      <w:rPr>
        <w:rFonts w:ascii="微软雅黑" w:hAnsi="微软雅黑" w:eastAsia="微软雅黑"/>
        <w:sz w:val="18"/>
      </w:rPr>
      <w:t>数据库逻辑设计 V1.2  ·  未经验证的数据约束请先使用真实样例检查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6864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6FBCEB"/>
    <w:rsid w:val="F0FF9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0"/>
      <w:outlineLvl w:val="0"/>
    </w:pPr>
    <w:rPr>
      <w:rFonts w:asciiTheme="majorHAnsi" w:hAnsiTheme="majorHAnsi" w:eastAsiaTheme="majorEastAsia" w:cstheme="majorBidi"/>
      <w:b/>
      <w:bCs/>
      <w:color w:val="1E415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415B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415B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荣姑娘ค</cp:lastModifiedBy>
  <dcterms:modified xsi:type="dcterms:W3CDTF">2026-10-14T16:31:44Z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E945CD8099A3E0B39A39CF6A8B1ED0BE_42</vt:lpwstr>
  </property>
</Properties>
</file>